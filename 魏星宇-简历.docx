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E1AD3" w14:textId="2EF1BEA4" w:rsidR="00D05C70" w:rsidRDefault="001F54AA" w:rsidP="00472ACD">
      <w:pPr>
        <w:pStyle w:val="a3"/>
        <w:ind w:left="0" w:firstLineChars="100" w:firstLine="180"/>
        <w:rPr>
          <w:noProof/>
        </w:rPr>
      </w:pPr>
      <w:bookmarkStart w:id="0" w:name="_GoBack"/>
      <w:r>
        <w:pict w14:anchorId="3BCD2A5C">
          <v:rect id="_x0000_s1027" style="position:absolute;left:0;text-align:left;margin-left:-.45pt;margin-top:0;width:159.4pt;height:892.35pt;z-index:251666432;mso-width-relative:page;mso-height-relative:page" fillcolor="#393939" stroked="f"/>
        </w:pict>
      </w:r>
      <w:bookmarkEnd w:id="0"/>
      <w:r w:rsidR="00380FA2">
        <w:rPr>
          <w:rFonts w:hint="eastAsia"/>
          <w:lang w:eastAsia="zh-CN"/>
        </w:rPr>
        <w:t>0</w:t>
      </w:r>
      <w:r w:rsidR="00DE78A0">
        <w:rPr>
          <w:noProof/>
        </w:rPr>
        <w:t xml:space="preserve"> </w:t>
      </w:r>
    </w:p>
    <w:p w14:paraId="06566E6A" w14:textId="732B862A" w:rsidR="0010428A" w:rsidRDefault="0010428A" w:rsidP="008A76E5">
      <w:pPr>
        <w:pStyle w:val="a3"/>
        <w:ind w:left="0" w:firstLine="0"/>
        <w:rPr>
          <w:lang w:eastAsia="zh-CN"/>
        </w:rPr>
      </w:pPr>
    </w:p>
    <w:p w14:paraId="57B809E4" w14:textId="31520583" w:rsidR="00D05C70" w:rsidRDefault="001F54AA" w:rsidP="00C122F6">
      <w:pPr>
        <w:pStyle w:val="a3"/>
        <w:ind w:left="2880" w:firstLine="720"/>
        <w:rPr>
          <w:lang w:eastAsia="zh-CN"/>
        </w:rPr>
      </w:pPr>
      <w:r>
        <w:rPr>
          <w:noProof/>
          <w:lang w:eastAsia="zh-CN" w:bidi="ar-SA"/>
        </w:rPr>
        <w:drawing>
          <wp:anchor distT="0" distB="0" distL="114300" distR="114300" simplePos="0" relativeHeight="251659264" behindDoc="0" locked="0" layoutInCell="1" allowOverlap="1" wp14:anchorId="0008A291" wp14:editId="45C51D5D">
            <wp:simplePos x="0" y="0"/>
            <wp:positionH relativeFrom="column">
              <wp:posOffset>444722</wp:posOffset>
            </wp:positionH>
            <wp:positionV relativeFrom="paragraph">
              <wp:posOffset>13896</wp:posOffset>
            </wp:positionV>
            <wp:extent cx="1214120" cy="167449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6" r="3445" b="6507"/>
                    <a:stretch/>
                  </pic:blipFill>
                  <pic:spPr bwMode="auto">
                    <a:xfrm>
                      <a:off x="0" y="0"/>
                      <a:ext cx="121412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348">
        <w:rPr>
          <w:lang w:eastAsia="zh-CN"/>
        </w:rPr>
      </w:r>
      <w:r w:rsidR="006D1348">
        <w:rPr>
          <w:lang w:eastAsia="zh-CN"/>
        </w:rPr>
        <w:pict w14:anchorId="3BEC35F1">
          <v:group id="_x0000_s1062" style="width:141.75pt;height:41.8pt;mso-position-horizontal-relative:char;mso-position-vertical-relative:line" coordsize="2856,682">
            <v:shape id="_x0000_s1063" style="position:absolute;left:14;width:224;height:682" coordorigin="14" coordsize="224,682" path="m238,682l14,583,14,,238,98r,584xe" fillcolor="#244060" stroked="f">
              <v:path arrowok="t"/>
            </v:shape>
            <v:shape id="_x0000_s1064" style="position:absolute;width:2856;height:593" coordsize="2856,593" path="m2638,593l,593,,,2638,r218,295l2638,593xe" fillcolor="#006fc0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width:2856;height:682" filled="f" stroked="f">
              <v:textbox style="mso-next-textbox:#_x0000_s1065" inset="0,0,0,0">
                <w:txbxContent>
                  <w:p w14:paraId="6FDE36BD" w14:textId="22106355" w:rsidR="00C122F6" w:rsidRPr="00C122F6" w:rsidRDefault="00C122F6" w:rsidP="00C122F6">
                    <w:pPr>
                      <w:spacing w:before="113"/>
                      <w:ind w:firstLineChars="100" w:firstLine="320"/>
                      <w:rPr>
                        <w:b/>
                        <w:color w:val="FFFFFF" w:themeColor="background1"/>
                        <w:sz w:val="32"/>
                        <w:lang w:eastAsia="zh-CN"/>
                      </w:rPr>
                    </w:pPr>
                    <w:r w:rsidRPr="00C122F6">
                      <w:rPr>
                        <w:b/>
                        <w:color w:val="FFFFFF" w:themeColor="background1"/>
                        <w:sz w:val="32"/>
                        <w:lang w:eastAsia="zh-CN"/>
                      </w:rPr>
                      <w:t>个人技能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864157" w14:textId="20B02029" w:rsidR="004F2E41" w:rsidRPr="0047424D" w:rsidRDefault="004F2E41" w:rsidP="0047424D">
      <w:pPr>
        <w:tabs>
          <w:tab w:val="left" w:pos="4472"/>
        </w:tabs>
        <w:spacing w:before="30"/>
        <w:rPr>
          <w:sz w:val="21"/>
          <w:szCs w:val="21"/>
          <w:lang w:eastAsia="zh-CN"/>
        </w:rPr>
      </w:pPr>
    </w:p>
    <w:p w14:paraId="1820AD9F" w14:textId="31E93E2C" w:rsidR="006E6611" w:rsidRPr="006E6611" w:rsidRDefault="006E6611" w:rsidP="00DC67D5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t>熟悉 C/C++编程开发；</w:t>
      </w:r>
    </w:p>
    <w:p w14:paraId="325A754E" w14:textId="7FA67E8E" w:rsidR="006E6611" w:rsidRDefault="006E6611" w:rsidP="006E6611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rPr>
          <w:lang w:eastAsia="zh-CN"/>
        </w:rPr>
        <w:t>熟练运用 OD、IDA、WinDbg 等调试器进行代码调试和逆向分析；</w:t>
      </w:r>
    </w:p>
    <w:p w14:paraId="6F383272" w14:textId="30BDF61D" w:rsidR="0047424D" w:rsidRDefault="006E6611" w:rsidP="0047424D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rPr>
          <w:lang w:eastAsia="zh-CN"/>
        </w:rPr>
        <w:t>熟悉 Winodws 系统原理、Winodws 驱动开发，掌握 PE 文件格式；</w:t>
      </w:r>
    </w:p>
    <w:p w14:paraId="21C42F77" w14:textId="48DC47CC" w:rsidR="006E6611" w:rsidRPr="0047424D" w:rsidRDefault="006D1348" w:rsidP="0047424D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rPr>
          <w:sz w:val="21"/>
          <w:szCs w:val="21"/>
        </w:rPr>
        <w:pict w14:anchorId="527C22DD">
          <v:shape id="_x0000_s1037" type="#_x0000_t202" style="position:absolute;left:0;text-align:left;margin-left:-3.45pt;margin-top:9.1pt;width:170.35pt;height:40.75pt;z-index:251676672;mso-width-relative:page;mso-height-relative:page" filled="f" stroked="f">
            <v:textbox style="mso-next-textbox:#_x0000_s1037" inset="0,0,0,0">
              <w:txbxContent>
                <w:p w14:paraId="3C5ABFCD" w14:textId="38DFBEB3" w:rsidR="00291D61" w:rsidRPr="00A667FC" w:rsidRDefault="006E6611" w:rsidP="00E37ACE">
                  <w:pPr>
                    <w:spacing w:before="194" w:line="506" w:lineRule="exact"/>
                    <w:ind w:firstLineChars="200" w:firstLine="608"/>
                    <w:rPr>
                      <w:b/>
                      <w:sz w:val="32"/>
                      <w:szCs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安全开发工程师</w:t>
                  </w:r>
                </w:p>
              </w:txbxContent>
            </v:textbox>
          </v:shape>
        </w:pict>
      </w:r>
      <w:r w:rsidR="006E6611">
        <w:t>掌握多种 Windows 平台的 HOOK 注入方法；</w:t>
      </w:r>
    </w:p>
    <w:p w14:paraId="5AAAA33F" w14:textId="635ED9F4" w:rsidR="006E6611" w:rsidRPr="006E6611" w:rsidRDefault="006E6611" w:rsidP="0047424D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rPr>
          <w:lang w:eastAsia="zh-CN"/>
        </w:rPr>
        <w:t>熟练掌握 x86/x64 汇编语言；</w:t>
      </w:r>
    </w:p>
    <w:p w14:paraId="0CA88C68" w14:textId="0A425CE0" w:rsidR="00C07E1D" w:rsidRPr="006E6611" w:rsidRDefault="006D1348" w:rsidP="0047424D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rPr>
          <w:sz w:val="18"/>
          <w:szCs w:val="18"/>
          <w:lang w:eastAsia="zh-CN"/>
        </w:rPr>
        <w:pict w14:anchorId="6800D7C0">
          <v:shape id="_x0000_s1038" type="#_x0000_t202" style="position:absolute;left:0;text-align:left;margin-left:26.85pt;margin-top:16.95pt;width:124.45pt;height:160.75pt;z-index:251677696;mso-width-relative:page;mso-height-relative:page" filled="f" stroked="f">
            <v:textbox style="mso-next-textbox:#_x0000_s1038" inset="0,0,0,0">
              <w:txbxContent>
                <w:p w14:paraId="04D836BB" w14:textId="3E5B946D" w:rsidR="004F2E41" w:rsidRPr="00DA2C75" w:rsidRDefault="004F2E41" w:rsidP="00DA2C75">
                  <w:pPr>
                    <w:spacing w:before="194" w:line="506" w:lineRule="exact"/>
                    <w:ind w:left="708"/>
                    <w:jc w:val="right"/>
                    <w:rPr>
                      <w:b/>
                      <w:color w:val="FFFFFF"/>
                      <w:w w:val="95"/>
                      <w:sz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基本信息</w:t>
                  </w:r>
                </w:p>
                <w:p w14:paraId="63EA0922" w14:textId="77777777" w:rsidR="00DA2C75" w:rsidRDefault="00DA2C75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</w:p>
                <w:p w14:paraId="561AE161" w14:textId="50478C9B" w:rsidR="00291D61" w:rsidRDefault="00113EF6">
                  <w:pPr>
                    <w:spacing w:line="288" w:lineRule="auto"/>
                    <w:ind w:right="20"/>
                    <w:jc w:val="right"/>
                    <w:rPr>
                      <w:lang w:eastAsia="zh-CN"/>
                    </w:rPr>
                  </w:pPr>
                  <w:r>
                    <w:rPr>
                      <w:color w:val="FFFFFF"/>
                      <w:spacing w:val="-3"/>
                      <w:lang w:eastAsia="zh-CN"/>
                    </w:rPr>
                    <w:t>姓名：魏星宇</w:t>
                  </w:r>
                </w:p>
                <w:p w14:paraId="41936E13" w14:textId="77777777" w:rsidR="005F2DAF" w:rsidRDefault="00113EF6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  <w:r>
                    <w:rPr>
                      <w:color w:val="FFFFFF"/>
                      <w:spacing w:val="-3"/>
                      <w:lang w:eastAsia="zh-CN"/>
                    </w:rPr>
                    <w:t>出生日期：1998.12.13</w:t>
                  </w:r>
                </w:p>
                <w:p w14:paraId="5D7315D7" w14:textId="06EB9C0F" w:rsidR="005F2DAF" w:rsidRDefault="005F2DAF" w:rsidP="005F2DAF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3"/>
                      <w:lang w:eastAsia="zh-CN"/>
                    </w:rPr>
                    <w:t>住址：浙江省绍兴市</w:t>
                  </w:r>
                </w:p>
                <w:p w14:paraId="6045228D" w14:textId="6C8C63F8" w:rsidR="00291D61" w:rsidRDefault="00994A47" w:rsidP="005F2DAF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color w:val="FFFFFF"/>
                      <w:lang w:eastAsia="zh-CN"/>
                    </w:rPr>
                    <w:t>2021</w:t>
                  </w:r>
                  <w:r w:rsidR="00113EF6">
                    <w:rPr>
                      <w:color w:val="FFFFFF"/>
                      <w:spacing w:val="-5"/>
                      <w:lang w:eastAsia="zh-CN"/>
                    </w:rPr>
                    <w:t xml:space="preserve"> 届本科毕业</w:t>
                  </w:r>
                </w:p>
                <w:p w14:paraId="574B5822" w14:textId="608E105C" w:rsidR="00291D61" w:rsidRDefault="00291D61">
                  <w:pPr>
                    <w:spacing w:before="194" w:line="480" w:lineRule="auto"/>
                    <w:ind w:left="808"/>
                    <w:jc w:val="right"/>
                    <w:rPr>
                      <w:b/>
                      <w:sz w:val="32"/>
                      <w:lang w:eastAsia="zh-CN"/>
                    </w:rPr>
                  </w:pPr>
                </w:p>
              </w:txbxContent>
            </v:textbox>
          </v:shape>
        </w:pict>
      </w:r>
      <w:r w:rsidR="006E6611">
        <w:rPr>
          <w:lang w:eastAsia="zh-CN"/>
        </w:rPr>
        <w:t>了解通信模型与协议；</w:t>
      </w:r>
    </w:p>
    <w:p w14:paraId="15E1A7D5" w14:textId="67F4D80F" w:rsidR="006E6611" w:rsidRPr="00DC67D5" w:rsidRDefault="006D1348" w:rsidP="0047424D">
      <w:pPr>
        <w:pStyle w:val="a5"/>
        <w:numPr>
          <w:ilvl w:val="0"/>
          <w:numId w:val="1"/>
        </w:numPr>
        <w:tabs>
          <w:tab w:val="left" w:pos="4472"/>
        </w:tabs>
        <w:spacing w:before="30"/>
        <w:ind w:hanging="277"/>
        <w:rPr>
          <w:sz w:val="21"/>
          <w:szCs w:val="21"/>
          <w:lang w:eastAsia="zh-CN"/>
        </w:rPr>
      </w:pPr>
      <w:r>
        <w:pict w14:anchorId="7F525BF0">
          <v:shape id="_x0000_s1029" style="position:absolute;left:0;text-align:left;margin-left:15.5pt;margin-top:2.85pt;width:155.35pt;height:32.9pt;z-index:251668480;mso-width-relative:page;mso-height-relative:page" coordorigin="324,4882" coordsize="3092,557" path="m3415,5438r-2856,l324,5160,559,4882r2856,l3415,5438xe" fillcolor="#006fc0" stroked="f">
            <v:path arrowok="t"/>
          </v:shape>
        </w:pict>
      </w:r>
      <w:r>
        <w:rPr>
          <w:b/>
          <w:sz w:val="24"/>
          <w:szCs w:val="24"/>
          <w:lang w:eastAsia="zh-CN"/>
        </w:rPr>
        <w:pict w14:anchorId="159DF65C">
          <v:shape id="_x0000_s1028" style="position:absolute;left:0;text-align:left;margin-left:158.4pt;margin-top:9.95pt;width:12.15pt;height:32.2pt;z-index:251667456;mso-width-relative:page;mso-height-relative:page" coordorigin="3158,4882" coordsize="243,644" path="m3158,5525r,-550l3401,4882r,549l3158,5525xe" fillcolor="#244060" stroked="f">
            <v:path arrowok="t"/>
          </v:shape>
        </w:pict>
      </w:r>
      <w:r w:rsidR="006E6611">
        <w:t>了解Python/Java</w:t>
      </w:r>
      <w:r w:rsidR="006E6611">
        <w:rPr>
          <w:rFonts w:hint="eastAsia"/>
          <w:lang w:eastAsia="zh-CN"/>
        </w:rPr>
        <w:t>/</w:t>
      </w:r>
      <w:r w:rsidR="006E6611">
        <w:t>C#编程开发</w:t>
      </w:r>
      <w:r w:rsidR="006E6611">
        <w:rPr>
          <w:rFonts w:hint="eastAsia"/>
          <w:lang w:eastAsia="zh-CN"/>
        </w:rPr>
        <w:t>；</w:t>
      </w:r>
    </w:p>
    <w:p w14:paraId="3ABEC17F" w14:textId="6328A3FA" w:rsidR="004F449B" w:rsidRDefault="004F449B" w:rsidP="003E1848">
      <w:pPr>
        <w:tabs>
          <w:tab w:val="left" w:pos="4472"/>
        </w:tabs>
        <w:spacing w:before="31"/>
        <w:ind w:firstLine="3600"/>
        <w:rPr>
          <w:lang w:eastAsia="zh-CN"/>
        </w:rPr>
      </w:pPr>
    </w:p>
    <w:p w14:paraId="08E35C92" w14:textId="41DAE41B" w:rsidR="00D65102" w:rsidRPr="00D65102" w:rsidRDefault="006D1348" w:rsidP="00D65102">
      <w:pPr>
        <w:tabs>
          <w:tab w:val="left" w:pos="4472"/>
        </w:tabs>
        <w:spacing w:before="31"/>
        <w:ind w:firstLine="3600"/>
        <w:rPr>
          <w:sz w:val="10"/>
          <w:szCs w:val="10"/>
          <w:lang w:eastAsia="zh-CN"/>
        </w:rPr>
      </w:pPr>
      <w:r>
        <w:rPr>
          <w:lang w:eastAsia="zh-CN"/>
        </w:rPr>
      </w:r>
      <w:r>
        <w:rPr>
          <w:lang w:eastAsia="zh-CN"/>
        </w:rPr>
        <w:pict w14:anchorId="265AADF8">
          <v:group id="_x0000_s1084" style="width:141.75pt;height:43.55pt;mso-position-horizontal-relative:char;mso-position-vertical-relative:line" coordsize="2856,682">
            <v:shape id="_x0000_s1085" style="position:absolute;left:14;width:224;height:682" coordorigin="14" coordsize="224,682" path="m238,682l14,583,14,,238,98r,584xe" fillcolor="#244060" stroked="f">
              <v:path arrowok="t"/>
            </v:shape>
            <v:shape id="_x0000_s1086" style="position:absolute;width:2856;height:593" coordsize="2856,593" path="m2638,593l,593,,,2638,r218,295l2638,593xe" fillcolor="#006fc0" stroked="f">
              <v:path arrowok="t"/>
            </v:shape>
            <v:shape id="_x0000_s1087" type="#_x0000_t202" style="position:absolute;width:2856;height:682" filled="f" stroked="f">
              <v:textbox style="mso-next-textbox:#_x0000_s1087" inset="0,0,0,0">
                <w:txbxContent>
                  <w:p w14:paraId="7FD0DA88" w14:textId="77777777" w:rsidR="00DC67D5" w:rsidRDefault="00DC67D5" w:rsidP="00DC67D5">
                    <w:pPr>
                      <w:spacing w:before="113"/>
                      <w:ind w:firstLineChars="100" w:firstLine="320"/>
                      <w:rPr>
                        <w:rFonts w:ascii="黑体" w:eastAsia="黑体"/>
                        <w:b/>
                        <w:color w:val="FFFFFF" w:themeColor="background1"/>
                        <w:sz w:val="32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color w:val="FFFFFF" w:themeColor="background1"/>
                        <w:sz w:val="32"/>
                        <w:lang w:eastAsia="zh-CN"/>
                      </w:rPr>
                      <w:t>项目经历</w:t>
                    </w:r>
                  </w:p>
                </w:txbxContent>
              </v:textbox>
            </v:shape>
            <w10:wrap type="none"/>
            <w10:anchorlock/>
          </v:group>
        </w:pict>
      </w:r>
      <w:bookmarkStart w:id="1" w:name="_Hlk19988688"/>
    </w:p>
    <w:bookmarkEnd w:id="1"/>
    <w:p w14:paraId="06E08D22" w14:textId="6B52D645" w:rsidR="00D65102" w:rsidRPr="006E6611" w:rsidRDefault="006E6611" w:rsidP="006E6611">
      <w:pPr>
        <w:pStyle w:val="a3"/>
        <w:spacing w:before="30"/>
        <w:ind w:left="4231" w:firstLine="0"/>
        <w:rPr>
          <w:b/>
          <w:sz w:val="24"/>
          <w:szCs w:val="24"/>
          <w:lang w:eastAsia="zh-CN"/>
        </w:rPr>
      </w:pPr>
      <w:r w:rsidRPr="006E6611">
        <w:rPr>
          <w:rFonts w:hint="eastAsia"/>
          <w:b/>
          <w:sz w:val="24"/>
          <w:szCs w:val="24"/>
          <w:lang w:eastAsia="zh-CN"/>
        </w:rPr>
        <w:t>基于M</w:t>
      </w:r>
      <w:r w:rsidRPr="006E6611">
        <w:rPr>
          <w:b/>
          <w:sz w:val="24"/>
          <w:szCs w:val="24"/>
          <w:lang w:eastAsia="zh-CN"/>
        </w:rPr>
        <w:t>FC</w:t>
      </w:r>
      <w:r w:rsidRPr="006E6611">
        <w:rPr>
          <w:rFonts w:hint="eastAsia"/>
          <w:b/>
          <w:sz w:val="24"/>
          <w:szCs w:val="24"/>
          <w:lang w:eastAsia="zh-CN"/>
        </w:rPr>
        <w:t>的Windows平台</w:t>
      </w:r>
      <w:r w:rsidR="00D65102" w:rsidRPr="00D05C70">
        <w:rPr>
          <w:rFonts w:hint="eastAsia"/>
          <w:b/>
          <w:sz w:val="24"/>
          <w:szCs w:val="24"/>
          <w:lang w:eastAsia="zh-CN"/>
        </w:rPr>
        <w:t>安全卫士</w:t>
      </w:r>
    </w:p>
    <w:p w14:paraId="6F92F923" w14:textId="77777777" w:rsidR="00D65102" w:rsidRPr="00994A47" w:rsidRDefault="00D65102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 w:rsidRPr="00994A47">
        <w:rPr>
          <w:rFonts w:hint="eastAsia"/>
          <w:sz w:val="21"/>
          <w:szCs w:val="21"/>
          <w:lang w:eastAsia="zh-CN"/>
        </w:rPr>
        <w:t>P</w:t>
      </w:r>
      <w:r w:rsidRPr="00994A47">
        <w:rPr>
          <w:sz w:val="21"/>
          <w:szCs w:val="21"/>
          <w:lang w:eastAsia="zh-CN"/>
        </w:rPr>
        <w:t>E</w:t>
      </w:r>
      <w:r w:rsidRPr="00994A47">
        <w:rPr>
          <w:rFonts w:hint="eastAsia"/>
          <w:sz w:val="21"/>
          <w:szCs w:val="21"/>
          <w:lang w:eastAsia="zh-CN"/>
        </w:rPr>
        <w:t>文件分析，模仿</w:t>
      </w:r>
      <w:r w:rsidRPr="00994A47">
        <w:rPr>
          <w:sz w:val="21"/>
          <w:szCs w:val="21"/>
          <w:lang w:eastAsia="zh-CN"/>
        </w:rPr>
        <w:t>CFFExplorer</w:t>
      </w:r>
      <w:r w:rsidRPr="00994A47">
        <w:rPr>
          <w:rFonts w:hint="eastAsia"/>
          <w:sz w:val="21"/>
          <w:szCs w:val="21"/>
          <w:lang w:eastAsia="zh-CN"/>
        </w:rPr>
        <w:t>，包含反汇编分析、H</w:t>
      </w:r>
      <w:r w:rsidRPr="00994A47">
        <w:rPr>
          <w:sz w:val="21"/>
          <w:szCs w:val="21"/>
          <w:lang w:eastAsia="zh-CN"/>
        </w:rPr>
        <w:t>exE</w:t>
      </w:r>
      <w:r w:rsidRPr="00994A47">
        <w:rPr>
          <w:rFonts w:hint="eastAsia"/>
          <w:sz w:val="21"/>
          <w:szCs w:val="21"/>
          <w:lang w:eastAsia="zh-CN"/>
        </w:rPr>
        <w:t>ditor功能。</w:t>
      </w:r>
    </w:p>
    <w:p w14:paraId="746C9EDC" w14:textId="10B3896B" w:rsidR="00D65102" w:rsidRPr="00994A47" w:rsidRDefault="00D65102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 w:rsidRPr="00994A47">
        <w:rPr>
          <w:rFonts w:hint="eastAsia"/>
          <w:sz w:val="21"/>
          <w:szCs w:val="21"/>
          <w:lang w:eastAsia="zh-CN"/>
        </w:rPr>
        <w:t>进程枚举与分析，模仿火绒剑，枚举进程并可获取线程、句柄等信息。</w:t>
      </w:r>
    </w:p>
    <w:p w14:paraId="0617548A" w14:textId="2D904314" w:rsidR="00D65102" w:rsidRPr="00994A47" w:rsidRDefault="006D1348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>
        <w:rPr>
          <w:noProof/>
          <w:lang w:eastAsia="zh-CN" w:bidi="ar-SA"/>
        </w:rPr>
        <w:pict w14:anchorId="6800D7C0">
          <v:shape id="_x0000_s1106" type="#_x0000_t202" style="position:absolute;left:0;text-align:left;margin-left:12.6pt;margin-top:5.65pt;width:139.75pt;height:160.75pt;z-index:251691008;mso-width-relative:page;mso-height-relative:page" filled="f" stroked="f">
            <v:textbox style="mso-next-textbox:#_x0000_s1106" inset="0,0,0,0">
              <w:txbxContent>
                <w:p w14:paraId="2F5AEC38" w14:textId="0EEDCE3A" w:rsidR="00994A47" w:rsidRPr="00DA2C75" w:rsidRDefault="00994A47" w:rsidP="00994A47">
                  <w:pPr>
                    <w:spacing w:before="194" w:line="506" w:lineRule="exact"/>
                    <w:ind w:left="708"/>
                    <w:jc w:val="right"/>
                    <w:rPr>
                      <w:b/>
                      <w:color w:val="FFFFFF"/>
                      <w:w w:val="95"/>
                      <w:sz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联系方式</w:t>
                  </w:r>
                </w:p>
                <w:p w14:paraId="4E24E1FB" w14:textId="77777777" w:rsidR="00994A47" w:rsidRDefault="00994A47" w:rsidP="00994A47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</w:p>
                <w:p w14:paraId="35A37BB3" w14:textId="395264E6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手机：17629281378</w:t>
                  </w:r>
                </w:p>
                <w:p w14:paraId="38567065" w14:textId="0AD70FAE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邮箱：weixingyu@360.cn</w:t>
                  </w:r>
                </w:p>
                <w:p w14:paraId="5BCD5F76" w14:textId="77777777" w:rsidR="00994A47" w:rsidRDefault="00994A47" w:rsidP="00994A47">
                  <w:pPr>
                    <w:spacing w:before="194" w:line="480" w:lineRule="auto"/>
                    <w:ind w:left="808"/>
                    <w:jc w:val="right"/>
                    <w:rPr>
                      <w:b/>
                      <w:sz w:val="32"/>
                      <w:lang w:eastAsia="zh-CN"/>
                    </w:rPr>
                  </w:pPr>
                </w:p>
              </w:txbxContent>
            </v:textbox>
          </v:shape>
        </w:pict>
      </w:r>
      <w:r>
        <w:rPr>
          <w:noProof/>
          <w:lang w:eastAsia="zh-CN" w:bidi="ar-SA"/>
        </w:rPr>
        <w:pict w14:anchorId="159DF65C">
          <v:shape id="_x0000_s1102" style="position:absolute;left:0;text-align:left;margin-left:158.7pt;margin-top:19.6pt;width:12.15pt;height:32.2pt;z-index:251684864;mso-width-relative:page;mso-height-relative:page" coordorigin="3158,4882" coordsize="243,644" path="m3158,5525r,-550l3401,4882r,549l3158,5525xe" fillcolor="#244060" stroked="f">
            <v:path arrowok="t"/>
          </v:shape>
        </w:pict>
      </w:r>
      <w:r>
        <w:rPr>
          <w:noProof/>
          <w:lang w:eastAsia="zh-CN" w:bidi="ar-SA"/>
        </w:rPr>
        <w:pict w14:anchorId="7F525BF0">
          <v:shape id="_x0000_s1104" style="position:absolute;left:0;text-align:left;margin-left:15.5pt;margin-top:12.55pt;width:155.35pt;height:32.9pt;z-index:251687936;mso-width-relative:page;mso-height-relative:page" coordorigin="324,4882" coordsize="3092,557" path="m3415,5438r-2856,l324,5160,559,4882r2856,l3415,5438xe" fillcolor="#006fc0" stroked="f">
            <v:path arrowok="t"/>
          </v:shape>
        </w:pict>
      </w:r>
      <w:r w:rsidR="00D65102" w:rsidRPr="00994A47">
        <w:rPr>
          <w:rFonts w:hint="eastAsia"/>
          <w:sz w:val="21"/>
          <w:szCs w:val="21"/>
          <w:lang w:eastAsia="zh-CN"/>
        </w:rPr>
        <w:t>钩子扫描查找，模仿火绒剑界面，扫描</w:t>
      </w:r>
      <w:r w:rsidR="00D65102" w:rsidRPr="00994A47">
        <w:rPr>
          <w:sz w:val="21"/>
          <w:szCs w:val="21"/>
          <w:lang w:eastAsia="zh-CN"/>
        </w:rPr>
        <w:t>IAT</w:t>
      </w:r>
      <w:r w:rsidR="00D65102" w:rsidRPr="00994A47">
        <w:rPr>
          <w:rFonts w:hint="eastAsia"/>
          <w:sz w:val="21"/>
          <w:szCs w:val="21"/>
          <w:lang w:eastAsia="zh-CN"/>
        </w:rPr>
        <w:t>hook、E</w:t>
      </w:r>
      <w:r w:rsidR="00D65102" w:rsidRPr="00994A47">
        <w:rPr>
          <w:sz w:val="21"/>
          <w:szCs w:val="21"/>
          <w:lang w:eastAsia="zh-CN"/>
        </w:rPr>
        <w:t>AT</w:t>
      </w:r>
      <w:r w:rsidR="00D65102" w:rsidRPr="00994A47">
        <w:rPr>
          <w:rFonts w:hint="eastAsia"/>
          <w:sz w:val="21"/>
          <w:szCs w:val="21"/>
          <w:lang w:eastAsia="zh-CN"/>
        </w:rPr>
        <w:t>hook与Inline</w:t>
      </w:r>
      <w:r w:rsidR="00D65102" w:rsidRPr="00994A47">
        <w:rPr>
          <w:sz w:val="21"/>
          <w:szCs w:val="21"/>
          <w:lang w:eastAsia="zh-CN"/>
        </w:rPr>
        <w:t>H</w:t>
      </w:r>
      <w:r w:rsidR="00D65102" w:rsidRPr="00994A47">
        <w:rPr>
          <w:rFonts w:hint="eastAsia"/>
          <w:sz w:val="21"/>
          <w:szCs w:val="21"/>
          <w:lang w:eastAsia="zh-CN"/>
        </w:rPr>
        <w:t>ook。</w:t>
      </w:r>
    </w:p>
    <w:p w14:paraId="38C17FC9" w14:textId="45FE28F5" w:rsidR="00D65102" w:rsidRPr="00994A47" w:rsidRDefault="00D65102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 w:rsidRPr="00994A47">
        <w:rPr>
          <w:rFonts w:hint="eastAsia"/>
          <w:sz w:val="21"/>
          <w:szCs w:val="21"/>
          <w:lang w:eastAsia="zh-CN"/>
        </w:rPr>
        <w:t>通过文件的M</w:t>
      </w:r>
      <w:r w:rsidRPr="00994A47">
        <w:rPr>
          <w:sz w:val="21"/>
          <w:szCs w:val="21"/>
          <w:lang w:eastAsia="zh-CN"/>
        </w:rPr>
        <w:t>D</w:t>
      </w:r>
      <w:r w:rsidRPr="00994A47">
        <w:rPr>
          <w:rFonts w:hint="eastAsia"/>
          <w:sz w:val="21"/>
          <w:szCs w:val="21"/>
          <w:lang w:eastAsia="zh-CN"/>
        </w:rPr>
        <w:t>5值与特征码实现病毒查杀。</w:t>
      </w:r>
    </w:p>
    <w:p w14:paraId="6E498E10" w14:textId="09BB87A8" w:rsidR="00EB16FA" w:rsidRPr="00994A47" w:rsidRDefault="00EB16FA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 w:rsidRPr="00994A47">
        <w:rPr>
          <w:sz w:val="21"/>
          <w:szCs w:val="21"/>
          <w:lang w:eastAsia="zh-CN"/>
        </w:rPr>
        <w:t>服务信息的遍历与操作。</w:t>
      </w:r>
    </w:p>
    <w:p w14:paraId="4699DE5A" w14:textId="2C7C849D" w:rsidR="00EB16FA" w:rsidRPr="00994A47" w:rsidRDefault="00EB16FA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 w:rsidRPr="00994A47">
        <w:rPr>
          <w:sz w:val="21"/>
          <w:szCs w:val="21"/>
          <w:lang w:eastAsia="zh-CN"/>
        </w:rPr>
        <w:t>通过注册表操作实现启动项管理和软件卸载功能。</w:t>
      </w:r>
    </w:p>
    <w:p w14:paraId="7FFAD8FF" w14:textId="53952188" w:rsidR="00D65102" w:rsidRPr="00994A47" w:rsidRDefault="006D1348" w:rsidP="00D65102">
      <w:pPr>
        <w:pStyle w:val="a3"/>
        <w:numPr>
          <w:ilvl w:val="0"/>
          <w:numId w:val="6"/>
        </w:numPr>
        <w:spacing w:before="30"/>
        <w:rPr>
          <w:sz w:val="21"/>
          <w:szCs w:val="21"/>
          <w:lang w:eastAsia="zh-CN"/>
        </w:rPr>
      </w:pPr>
      <w:r>
        <w:rPr>
          <w:noProof/>
          <w:lang w:eastAsia="zh-CN" w:bidi="ar-SA"/>
        </w:rPr>
        <w:pict w14:anchorId="6800D7C0">
          <v:shape id="_x0000_s1109" type="#_x0000_t202" style="position:absolute;left:0;text-align:left;margin-left:28.35pt;margin-top:16.1pt;width:122.95pt;height:185.85pt;z-index:251692032;mso-width-relative:page;mso-height-relative:page" filled="f" stroked="f">
            <v:textbox style="mso-next-textbox:#_x0000_s1109" inset="0,0,0,0">
              <w:txbxContent>
                <w:p w14:paraId="04DAC7C7" w14:textId="10C44C44" w:rsidR="00994A47" w:rsidRPr="00DA2C75" w:rsidRDefault="00994A47" w:rsidP="00994A47">
                  <w:pPr>
                    <w:spacing w:before="194" w:line="506" w:lineRule="exact"/>
                    <w:ind w:left="708"/>
                    <w:jc w:val="right"/>
                    <w:rPr>
                      <w:b/>
                      <w:color w:val="FFFFFF"/>
                      <w:w w:val="95"/>
                      <w:sz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教育经历</w:t>
                  </w:r>
                </w:p>
                <w:p w14:paraId="582ED7BC" w14:textId="77777777" w:rsidR="00994A47" w:rsidRDefault="00994A47" w:rsidP="00994A47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</w:p>
                <w:p w14:paraId="18173B37" w14:textId="328CE99B" w:rsidR="00994A47" w:rsidRPr="00E37ACE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b/>
                      <w:color w:val="FFFFFF"/>
                      <w:spacing w:val="-5"/>
                      <w:sz w:val="28"/>
                      <w:szCs w:val="28"/>
                      <w:lang w:eastAsia="zh-CN"/>
                    </w:rPr>
                  </w:pPr>
                  <w:r w:rsidRPr="00E37ACE">
                    <w:rPr>
                      <w:rFonts w:hint="eastAsia"/>
                      <w:b/>
                      <w:color w:val="FFFFFF"/>
                      <w:spacing w:val="-5"/>
                      <w:sz w:val="28"/>
                      <w:szCs w:val="28"/>
                      <w:lang w:eastAsia="zh-CN"/>
                    </w:rPr>
                    <w:t>长安大学</w:t>
                  </w:r>
                </w:p>
                <w:p w14:paraId="62EAAAD6" w14:textId="6EA3E290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电子信息类</w:t>
                  </w:r>
                </w:p>
                <w:p w14:paraId="2037A4ED" w14:textId="07A10598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2016年-2017年</w:t>
                  </w:r>
                </w:p>
                <w:p w14:paraId="23495A4F" w14:textId="067D064C" w:rsidR="00994A47" w:rsidRDefault="00E37ACE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计算机科学与技术</w:t>
                  </w:r>
                </w:p>
                <w:p w14:paraId="05674B88" w14:textId="22460247" w:rsidR="00E37ACE" w:rsidRDefault="00E37ACE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2017年-2021年</w:t>
                  </w:r>
                </w:p>
                <w:p w14:paraId="501A3FD9" w14:textId="77777777" w:rsidR="00994A47" w:rsidRDefault="00994A47" w:rsidP="00994A47">
                  <w:pPr>
                    <w:spacing w:before="194" w:line="480" w:lineRule="auto"/>
                    <w:ind w:left="808"/>
                    <w:jc w:val="right"/>
                    <w:rPr>
                      <w:b/>
                      <w:sz w:val="32"/>
                      <w:lang w:eastAsia="zh-CN"/>
                    </w:rPr>
                  </w:pPr>
                </w:p>
              </w:txbxContent>
            </v:textbox>
          </v:shape>
        </w:pict>
      </w:r>
      <w:r w:rsidR="00D65102" w:rsidRPr="00994A47">
        <w:rPr>
          <w:rFonts w:hint="eastAsia"/>
          <w:sz w:val="21"/>
          <w:szCs w:val="21"/>
          <w:lang w:eastAsia="zh-CN"/>
        </w:rPr>
        <w:t>安全技术相关的功能模块，包括快速反汇编，注入工具，驱动加载器等。</w:t>
      </w:r>
    </w:p>
    <w:p w14:paraId="073BDEA5" w14:textId="3AAB2AC9" w:rsidR="00D65102" w:rsidRDefault="006D1348" w:rsidP="00D65102">
      <w:pPr>
        <w:pStyle w:val="a3"/>
        <w:tabs>
          <w:tab w:val="left" w:pos="3490"/>
        </w:tabs>
        <w:spacing w:before="30"/>
        <w:ind w:left="4230" w:firstLine="0"/>
        <w:rPr>
          <w:sz w:val="21"/>
          <w:szCs w:val="21"/>
          <w:lang w:eastAsia="zh-CN"/>
        </w:rPr>
      </w:pPr>
      <w:r>
        <w:rPr>
          <w:rFonts w:ascii="宋体" w:eastAsia="宋体" w:hAnsi="宋体" w:cs="宋体"/>
          <w:sz w:val="24"/>
          <w:szCs w:val="24"/>
        </w:rPr>
        <w:pict w14:anchorId="0561666D">
          <v:shape id="_x0000_s1105" style="position:absolute;left:0;text-align:left;margin-left:16pt;margin-top:3.6pt;width:155.35pt;height:32.9pt;z-index:251689984;mso-width-relative:page;mso-height-relative:page" coordorigin="324,4882" coordsize="3092,557" path="m3415,5438r-2856,l324,5160,559,4882r2856,l3415,5438xe" fillcolor="#006fc0" stroked="f">
            <v:path arrowok="t"/>
          </v:shape>
        </w:pict>
      </w:r>
      <w:r>
        <w:rPr>
          <w:rFonts w:ascii="宋体" w:eastAsia="宋体" w:hAnsi="宋体" w:cs="宋体"/>
          <w:sz w:val="24"/>
          <w:szCs w:val="24"/>
        </w:rPr>
        <w:pict w14:anchorId="5B78E8F3">
          <v:shape id="_x0000_s1103" style="position:absolute;left:0;text-align:left;margin-left:158.7pt;margin-top:10.9pt;width:12.15pt;height:32.2pt;z-index:251686912;mso-width-relative:page;mso-height-relative:page" coordorigin="3158,4882" coordsize="243,644" path="m3158,5525r,-550l3401,4882r,549l3158,5525xe" fillcolor="#244060" stroked="f">
            <v:path arrowok="t"/>
          </v:shape>
        </w:pict>
      </w:r>
      <w:r w:rsidR="00D65102">
        <w:rPr>
          <w:sz w:val="21"/>
          <w:szCs w:val="21"/>
          <w:lang w:eastAsia="zh-CN"/>
        </w:rPr>
        <w:t xml:space="preserve">(  </w:t>
      </w:r>
      <w:r w:rsidR="00D65102" w:rsidRPr="0010428A">
        <w:rPr>
          <w:rFonts w:hint="eastAsia"/>
          <w:sz w:val="21"/>
          <w:szCs w:val="21"/>
          <w:lang w:eastAsia="zh-CN"/>
        </w:rPr>
        <w:t>Github</w:t>
      </w:r>
      <w:r w:rsidR="00D65102" w:rsidRPr="0010428A">
        <w:rPr>
          <w:sz w:val="21"/>
          <w:szCs w:val="21"/>
          <w:lang w:eastAsia="zh-CN"/>
        </w:rPr>
        <w:t xml:space="preserve">:  </w:t>
      </w:r>
      <w:hyperlink r:id="rId10" w:history="1">
        <w:r w:rsidR="00D65102" w:rsidRPr="0010428A">
          <w:rPr>
            <w:rStyle w:val="aa"/>
            <w:color w:val="auto"/>
            <w:sz w:val="21"/>
            <w:szCs w:val="21"/>
            <w:u w:val="none"/>
            <w:lang w:eastAsia="zh-CN"/>
          </w:rPr>
          <w:t>https://github.com/1013503897/WxySecurityGuard</w:t>
        </w:r>
      </w:hyperlink>
      <w:r w:rsidR="00D65102">
        <w:rPr>
          <w:sz w:val="21"/>
          <w:szCs w:val="21"/>
          <w:lang w:eastAsia="zh-CN"/>
        </w:rPr>
        <w:t xml:space="preserve">  )</w:t>
      </w:r>
    </w:p>
    <w:p w14:paraId="636CF705" w14:textId="57B79872" w:rsidR="00EB16FA" w:rsidRDefault="00EB16FA" w:rsidP="00D65102">
      <w:pPr>
        <w:pStyle w:val="a3"/>
        <w:tabs>
          <w:tab w:val="left" w:pos="3490"/>
        </w:tabs>
        <w:spacing w:before="30"/>
        <w:ind w:left="4230" w:firstLine="0"/>
        <w:rPr>
          <w:sz w:val="21"/>
          <w:szCs w:val="21"/>
          <w:lang w:eastAsia="zh-CN"/>
        </w:rPr>
      </w:pPr>
    </w:p>
    <w:p w14:paraId="6AA795DC" w14:textId="04FCB3B5" w:rsidR="006E6611" w:rsidRDefault="006E6611" w:rsidP="006E6611">
      <w:pPr>
        <w:pStyle w:val="a3"/>
        <w:spacing w:before="30"/>
        <w:ind w:left="4231" w:firstLine="0"/>
        <w:rPr>
          <w:b/>
          <w:sz w:val="24"/>
          <w:szCs w:val="24"/>
          <w:lang w:eastAsia="zh-CN"/>
        </w:rPr>
      </w:pPr>
      <w:r>
        <w:rPr>
          <w:rFonts w:hint="eastAsia"/>
          <w:b/>
          <w:sz w:val="24"/>
          <w:szCs w:val="24"/>
          <w:lang w:eastAsia="zh-CN"/>
        </w:rPr>
        <w:t>基于进程注入的Linux平台</w:t>
      </w:r>
      <w:r w:rsidRPr="006E6611">
        <w:rPr>
          <w:rFonts w:hint="eastAsia"/>
          <w:b/>
          <w:sz w:val="24"/>
          <w:szCs w:val="24"/>
          <w:lang w:eastAsia="zh-CN"/>
        </w:rPr>
        <w:t>端口复用</w:t>
      </w:r>
    </w:p>
    <w:p w14:paraId="77A0359A" w14:textId="2D15E1F8" w:rsidR="00EB16FA" w:rsidRPr="00994A47" w:rsidRDefault="00EB16FA" w:rsidP="00EB16FA">
      <w:pPr>
        <w:pStyle w:val="a3"/>
        <w:numPr>
          <w:ilvl w:val="0"/>
          <w:numId w:val="15"/>
        </w:numPr>
        <w:spacing w:before="30"/>
        <w:rPr>
          <w:b/>
          <w:sz w:val="21"/>
          <w:szCs w:val="21"/>
          <w:lang w:eastAsia="zh-CN"/>
        </w:rPr>
      </w:pP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加载自定义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.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so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文件，</w:t>
      </w:r>
      <w:r w:rsidR="006E6611"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注入</w:t>
      </w:r>
      <w:r w:rsidR="006E6611"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SSH/Apache2</w:t>
      </w:r>
      <w:r w:rsidR="006E6611"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等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端口通信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进程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。</w:t>
      </w:r>
    </w:p>
    <w:p w14:paraId="2EFDB61D" w14:textId="29829F8A" w:rsidR="00EB16FA" w:rsidRPr="00994A47" w:rsidRDefault="00EB16FA" w:rsidP="00EB16FA">
      <w:pPr>
        <w:pStyle w:val="a3"/>
        <w:numPr>
          <w:ilvl w:val="0"/>
          <w:numId w:val="15"/>
        </w:numPr>
        <w:spacing w:before="30"/>
        <w:rPr>
          <w:b/>
          <w:sz w:val="21"/>
          <w:szCs w:val="21"/>
          <w:lang w:eastAsia="zh-CN"/>
        </w:rPr>
      </w:pP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I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 xml:space="preserve">nline 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H</w:t>
      </w: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ook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 xml:space="preserve"> </w:t>
      </w:r>
      <w:r w:rsidR="006E6611"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accept/read/write</w:t>
      </w:r>
      <w:r w:rsidR="006E6611"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</w:rPr>
        <w:t>等函数。</w:t>
      </w:r>
    </w:p>
    <w:p w14:paraId="3EE54247" w14:textId="58D4108B" w:rsidR="00EB16FA" w:rsidRPr="00994A47" w:rsidRDefault="00EB16FA" w:rsidP="00EB16FA">
      <w:pPr>
        <w:pStyle w:val="a3"/>
        <w:numPr>
          <w:ilvl w:val="0"/>
          <w:numId w:val="15"/>
        </w:numPr>
        <w:spacing w:before="30"/>
        <w:rPr>
          <w:b/>
          <w:sz w:val="21"/>
          <w:szCs w:val="21"/>
          <w:lang w:eastAsia="zh-CN"/>
        </w:rPr>
      </w:pPr>
      <w:r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识别自身流量，并劫获套接字。</w:t>
      </w:r>
    </w:p>
    <w:p w14:paraId="33D9C79D" w14:textId="1CC86A32" w:rsidR="006E6611" w:rsidRPr="00994A47" w:rsidRDefault="006E6611" w:rsidP="00EB16FA">
      <w:pPr>
        <w:pStyle w:val="a3"/>
        <w:numPr>
          <w:ilvl w:val="0"/>
          <w:numId w:val="15"/>
        </w:numPr>
        <w:spacing w:before="30"/>
        <w:rPr>
          <w:b/>
          <w:sz w:val="21"/>
          <w:szCs w:val="21"/>
          <w:lang w:eastAsia="zh-CN"/>
        </w:rPr>
      </w:pP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复用对方服务端口，</w:t>
      </w:r>
      <w:r w:rsidR="00EB16FA"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加密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转发自身流量，实现反弹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Shell</w:t>
      </w:r>
      <w:r w:rsidR="00EB16FA"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、文件传输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等</w:t>
      </w:r>
      <w:r w:rsidR="00EB16FA" w:rsidRPr="00994A47">
        <w:rPr>
          <w:rFonts w:ascii="Segoe UI" w:hAnsi="Segoe UI" w:cs="Segoe UI" w:hint="eastAsia"/>
          <w:color w:val="24292E"/>
          <w:sz w:val="21"/>
          <w:szCs w:val="21"/>
          <w:shd w:val="clear" w:color="auto" w:fill="FFFFFF"/>
          <w:lang w:eastAsia="zh-CN"/>
        </w:rPr>
        <w:t>功能</w:t>
      </w:r>
      <w:r w:rsidRPr="00994A47">
        <w:rPr>
          <w:rFonts w:ascii="Segoe UI" w:hAnsi="Segoe UI" w:cs="Segoe UI"/>
          <w:color w:val="24292E"/>
          <w:sz w:val="21"/>
          <w:szCs w:val="21"/>
          <w:shd w:val="clear" w:color="auto" w:fill="FFFFFF"/>
          <w:lang w:eastAsia="zh-CN"/>
        </w:rPr>
        <w:t>。</w:t>
      </w:r>
    </w:p>
    <w:p w14:paraId="527CBF2B" w14:textId="233BB0BA" w:rsidR="006E6611" w:rsidRDefault="006E6611" w:rsidP="006E6611">
      <w:pPr>
        <w:pStyle w:val="a3"/>
        <w:tabs>
          <w:tab w:val="left" w:pos="3490"/>
        </w:tabs>
        <w:spacing w:before="30"/>
        <w:ind w:left="423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(  </w:t>
      </w:r>
      <w:r w:rsidRPr="0010428A">
        <w:rPr>
          <w:rFonts w:hint="eastAsia"/>
          <w:sz w:val="21"/>
          <w:szCs w:val="21"/>
          <w:lang w:eastAsia="zh-CN"/>
        </w:rPr>
        <w:t>Github</w:t>
      </w:r>
      <w:r w:rsidRPr="0010428A">
        <w:rPr>
          <w:sz w:val="21"/>
          <w:szCs w:val="21"/>
          <w:lang w:eastAsia="zh-CN"/>
        </w:rPr>
        <w:t xml:space="preserve">:  </w:t>
      </w:r>
      <w:r w:rsidRPr="006E6611">
        <w:rPr>
          <w:sz w:val="21"/>
          <w:szCs w:val="21"/>
          <w:lang w:eastAsia="zh-CN"/>
        </w:rPr>
        <w:t>https://github.com/1013503897/port_resue</w:t>
      </w:r>
      <w:r>
        <w:rPr>
          <w:sz w:val="21"/>
          <w:szCs w:val="21"/>
          <w:lang w:eastAsia="zh-CN"/>
        </w:rPr>
        <w:t xml:space="preserve">  )</w:t>
      </w:r>
      <w:r w:rsidR="00994A47" w:rsidRPr="00994A47">
        <w:rPr>
          <w:rFonts w:ascii="宋体" w:eastAsia="宋体" w:hAnsi="宋体" w:cs="宋体"/>
          <w:sz w:val="24"/>
          <w:szCs w:val="24"/>
        </w:rPr>
        <w:t xml:space="preserve"> </w:t>
      </w:r>
      <w:r w:rsidR="006D1348">
        <w:rPr>
          <w:rFonts w:ascii="宋体" w:eastAsia="宋体" w:hAnsi="宋体" w:cs="宋体"/>
          <w:sz w:val="24"/>
          <w:szCs w:val="24"/>
        </w:rPr>
        <w:pict w14:anchorId="741F635B">
          <v:shape id="_x0000_s1110" type="#_x0000_t202" style="position:absolute;left:0;text-align:left;margin-left:4.35pt;margin-top:397.3pt;width:130.9pt;height:160.75pt;z-index:251694080;mso-position-horizontal-relative:text;mso-position-vertical-relative:text;mso-width-relative:page;mso-height-relative:page" filled="f" stroked="f">
            <v:textbox style="mso-next-textbox:#_x0000_s1110" inset="0,0,0,0">
              <w:txbxContent>
                <w:p w14:paraId="73339829" w14:textId="77777777" w:rsidR="00994A47" w:rsidRDefault="00994A47" w:rsidP="00994A47">
                  <w:pPr>
                    <w:spacing w:before="194" w:line="506" w:lineRule="exact"/>
                    <w:ind w:left="708"/>
                    <w:jc w:val="right"/>
                    <w:rPr>
                      <w:b/>
                      <w:color w:val="FFFFFF"/>
                      <w:w w:val="95"/>
                      <w:sz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联系方式</w:t>
                  </w:r>
                </w:p>
                <w:p w14:paraId="1D6151B6" w14:textId="77777777" w:rsidR="00994A47" w:rsidRDefault="00994A47" w:rsidP="00994A47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sz w:val="21"/>
                      <w:lang w:eastAsia="zh-CN"/>
                    </w:rPr>
                  </w:pPr>
                </w:p>
                <w:p w14:paraId="39886D7D" w14:textId="77777777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手机：</w:t>
                  </w:r>
                  <w:r>
                    <w:rPr>
                      <w:color w:val="FFFFFF"/>
                      <w:spacing w:val="-5"/>
                      <w:lang w:eastAsia="zh-CN"/>
                    </w:rPr>
                    <w:t>17629281378</w:t>
                  </w:r>
                </w:p>
                <w:p w14:paraId="41DD1AFE" w14:textId="77777777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  <w:lang w:eastAsia="zh-CN"/>
                    </w:rPr>
                  </w:pPr>
                  <w:r>
                    <w:rPr>
                      <w:color w:val="FFFFFF"/>
                      <w:spacing w:val="-5"/>
                      <w:lang w:eastAsia="zh-CN"/>
                    </w:rPr>
                    <w:t>QQ</w:t>
                  </w:r>
                  <w:r>
                    <w:rPr>
                      <w:rFonts w:hint="eastAsia"/>
                      <w:color w:val="FFFFFF"/>
                      <w:spacing w:val="-5"/>
                      <w:lang w:eastAsia="zh-CN"/>
                    </w:rPr>
                    <w:t>：</w:t>
                  </w:r>
                  <w:r>
                    <w:rPr>
                      <w:color w:val="FFFFFF"/>
                      <w:spacing w:val="-5"/>
                      <w:lang w:eastAsia="zh-CN"/>
                    </w:rPr>
                    <w:t>1013503897</w:t>
                  </w:r>
                </w:p>
                <w:p w14:paraId="5A616028" w14:textId="77777777" w:rsidR="00994A47" w:rsidRDefault="00994A47" w:rsidP="00994A47">
                  <w:pPr>
                    <w:spacing w:before="9" w:line="288" w:lineRule="auto"/>
                    <w:ind w:left="564" w:right="18" w:hanging="564"/>
                    <w:jc w:val="right"/>
                    <w:rPr>
                      <w:color w:val="FFFFFF"/>
                      <w:spacing w:val="-5"/>
                    </w:rPr>
                  </w:pPr>
                  <w:r>
                    <w:rPr>
                      <w:rFonts w:hint="eastAsia"/>
                      <w:color w:val="FFFFFF"/>
                      <w:spacing w:val="-5"/>
                    </w:rPr>
                    <w:t>邮箱：</w:t>
                  </w:r>
                  <w:r>
                    <w:rPr>
                      <w:color w:val="FFFFFF"/>
                      <w:spacing w:val="-5"/>
                    </w:rPr>
                    <w:t>weixingyu@360.cn</w:t>
                  </w:r>
                </w:p>
                <w:p w14:paraId="64B2CF39" w14:textId="77777777" w:rsidR="00994A47" w:rsidRDefault="00994A47" w:rsidP="00994A47">
                  <w:pPr>
                    <w:spacing w:before="194" w:line="480" w:lineRule="auto"/>
                    <w:ind w:left="808"/>
                    <w:jc w:val="right"/>
                    <w:rPr>
                      <w:b/>
                      <w:sz w:val="32"/>
                    </w:rPr>
                  </w:pPr>
                </w:p>
              </w:txbxContent>
            </v:textbox>
          </v:shape>
        </w:pict>
      </w:r>
    </w:p>
    <w:p w14:paraId="411FB269" w14:textId="7C2FB7B7" w:rsidR="00EB16FA" w:rsidRDefault="006D1348" w:rsidP="006E6611">
      <w:pPr>
        <w:pStyle w:val="a3"/>
        <w:tabs>
          <w:tab w:val="left" w:pos="3490"/>
        </w:tabs>
        <w:spacing w:before="30"/>
        <w:ind w:left="4230" w:firstLine="0"/>
        <w:rPr>
          <w:sz w:val="21"/>
          <w:szCs w:val="21"/>
          <w:lang w:eastAsia="zh-CN"/>
        </w:rPr>
      </w:pPr>
      <w:r>
        <w:rPr>
          <w:noProof/>
          <w:lang w:eastAsia="zh-CN" w:bidi="ar-SA"/>
        </w:rPr>
        <w:pict w14:anchorId="6800D7C0">
          <v:shape id="_x0000_s1115" type="#_x0000_t202" style="position:absolute;left:0;text-align:left;margin-left:6.8pt;margin-top:11.05pt;width:147.4pt;height:149.85pt;z-index:251697152;mso-width-relative:page;mso-height-relative:page" filled="f" stroked="f">
            <v:textbox style="mso-next-textbox:#_x0000_s1115" inset="0,0,0,0">
              <w:txbxContent>
                <w:p w14:paraId="6174CC3F" w14:textId="080B0B22" w:rsidR="00E37ACE" w:rsidRPr="00DA2C75" w:rsidRDefault="00E37ACE" w:rsidP="00E37ACE">
                  <w:pPr>
                    <w:spacing w:before="194" w:line="506" w:lineRule="exact"/>
                    <w:ind w:left="708"/>
                    <w:jc w:val="right"/>
                    <w:rPr>
                      <w:b/>
                      <w:color w:val="FFFFFF"/>
                      <w:w w:val="95"/>
                      <w:sz w:val="32"/>
                      <w:lang w:eastAsia="zh-CN"/>
                    </w:rPr>
                  </w:pPr>
                  <w:r>
                    <w:rPr>
                      <w:rFonts w:hint="eastAsia"/>
                      <w:b/>
                      <w:color w:val="FFFFFF"/>
                      <w:w w:val="95"/>
                      <w:sz w:val="32"/>
                      <w:lang w:eastAsia="zh-CN"/>
                    </w:rPr>
                    <w:t>实习经历</w:t>
                  </w:r>
                </w:p>
                <w:p w14:paraId="7AEB88C9" w14:textId="77777777" w:rsidR="00E37ACE" w:rsidRDefault="00E37ACE" w:rsidP="00E37ACE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</w:p>
                <w:p w14:paraId="0EE3E018" w14:textId="5718B110" w:rsidR="008C13B7" w:rsidRDefault="008C13B7" w:rsidP="00E37ACE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3"/>
                      <w:lang w:eastAsia="zh-CN"/>
                    </w:rPr>
                    <w:t>安全开发工程师</w:t>
                  </w:r>
                </w:p>
                <w:p w14:paraId="58CC794F" w14:textId="21EFFDAF" w:rsidR="00E37ACE" w:rsidRDefault="00E37ACE" w:rsidP="00E37ACE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  <w:r>
                    <w:rPr>
                      <w:rFonts w:hint="eastAsia"/>
                      <w:color w:val="FFFFFF"/>
                      <w:spacing w:val="-3"/>
                      <w:lang w:eastAsia="zh-CN"/>
                    </w:rPr>
                    <w:t>360企业安全集团-漏洞研究院</w:t>
                  </w:r>
                </w:p>
                <w:p w14:paraId="3DFC56DE" w14:textId="0E9B6F0A" w:rsidR="00E37ACE" w:rsidRPr="008C13B7" w:rsidRDefault="00E37ACE" w:rsidP="008C13B7">
                  <w:pPr>
                    <w:spacing w:line="288" w:lineRule="auto"/>
                    <w:ind w:right="20"/>
                    <w:jc w:val="right"/>
                    <w:rPr>
                      <w:color w:val="FFFFFF"/>
                      <w:spacing w:val="-3"/>
                      <w:lang w:eastAsia="zh-CN"/>
                    </w:rPr>
                  </w:pPr>
                  <w:r w:rsidRPr="008C13B7">
                    <w:rPr>
                      <w:rFonts w:hint="eastAsia"/>
                      <w:color w:val="FFFFFF"/>
                      <w:spacing w:val="-3"/>
                      <w:lang w:eastAsia="zh-CN"/>
                    </w:rPr>
                    <w:t>2020.7.6-至今</w:t>
                  </w:r>
                </w:p>
              </w:txbxContent>
            </v:textbox>
          </v:shape>
        </w:pict>
      </w:r>
      <w:r>
        <w:rPr>
          <w:rFonts w:ascii="Segoe UI" w:hAnsi="Segoe UI" w:cs="Segoe UI"/>
          <w:noProof/>
          <w:color w:val="24292E"/>
          <w:sz w:val="21"/>
          <w:szCs w:val="21"/>
          <w:lang w:eastAsia="zh-CN" w:bidi="ar-SA"/>
        </w:rPr>
        <w:pict w14:anchorId="0561666D">
          <v:shape id="_x0000_s1114" style="position:absolute;left:0;text-align:left;margin-left:16.4pt;margin-top:17.65pt;width:155.35pt;height:32.9pt;z-index:251696128;mso-width-relative:page;mso-height-relative:page" coordorigin="324,4882" coordsize="3092,557" path="m3415,5438r-2856,l324,5160,559,4882r2856,l3415,5438xe" fillcolor="#006fc0" stroked="f">
            <v:path arrowok="t"/>
          </v:shape>
        </w:pict>
      </w:r>
    </w:p>
    <w:p w14:paraId="1BBAEFCD" w14:textId="6AE8B334" w:rsidR="00D65102" w:rsidRDefault="006D1348" w:rsidP="00EB16FA">
      <w:pPr>
        <w:pStyle w:val="a3"/>
        <w:spacing w:before="30"/>
        <w:ind w:left="4231" w:firstLine="0"/>
        <w:rPr>
          <w:b/>
          <w:sz w:val="24"/>
          <w:szCs w:val="24"/>
          <w:lang w:eastAsia="zh-CN"/>
        </w:rPr>
      </w:pPr>
      <w:r>
        <w:rPr>
          <w:noProof/>
          <w:sz w:val="21"/>
          <w:szCs w:val="21"/>
          <w:lang w:eastAsia="zh-CN" w:bidi="ar-SA"/>
        </w:rPr>
        <w:pict w14:anchorId="5B78E8F3">
          <v:shape id="_x0000_s1113" style="position:absolute;left:0;text-align:left;margin-left:158.95pt;margin-top:5.95pt;width:12.15pt;height:32.2pt;z-index:251695104;mso-width-relative:page;mso-height-relative:page" coordorigin="3158,4882" coordsize="243,644" path="m3158,5525r,-550l3401,4882r,549l3158,5525xe" fillcolor="#244060" stroked="f">
            <v:path arrowok="t"/>
          </v:shape>
        </w:pict>
      </w:r>
      <w:r w:rsidR="00EB16FA" w:rsidRPr="00EB16FA">
        <w:rPr>
          <w:b/>
          <w:sz w:val="24"/>
          <w:szCs w:val="24"/>
          <w:lang w:eastAsia="zh-CN"/>
        </w:rPr>
        <w:t>逆向分析勒索病毒“WannaCry”</w:t>
      </w:r>
    </w:p>
    <w:p w14:paraId="21411B9B" w14:textId="52C3AC51" w:rsidR="00EB16FA" w:rsidRPr="00994A47" w:rsidRDefault="00EB16FA" w:rsidP="00994A47">
      <w:pPr>
        <w:pStyle w:val="a3"/>
        <w:numPr>
          <w:ilvl w:val="0"/>
          <w:numId w:val="16"/>
        </w:numPr>
        <w:spacing w:before="30"/>
        <w:rPr>
          <w:sz w:val="21"/>
          <w:szCs w:val="21"/>
          <w:lang w:eastAsia="zh-CN"/>
        </w:rPr>
      </w:pPr>
      <w:r w:rsidRPr="00994A47">
        <w:rPr>
          <w:sz w:val="21"/>
          <w:szCs w:val="21"/>
          <w:lang w:eastAsia="zh-CN"/>
        </w:rPr>
        <w:t>逆向分析勒索病毒 WannaCry 本地部分的加解密文件与释放病毒的过程</w:t>
      </w:r>
      <w:r w:rsidRPr="00994A47">
        <w:rPr>
          <w:rFonts w:hint="eastAsia"/>
          <w:sz w:val="21"/>
          <w:szCs w:val="21"/>
          <w:lang w:eastAsia="zh-CN"/>
        </w:rPr>
        <w:t>；</w:t>
      </w:r>
    </w:p>
    <w:p w14:paraId="1F08B5F8" w14:textId="42E79817" w:rsidR="00EB16FA" w:rsidRPr="00994A47" w:rsidRDefault="00EB16FA" w:rsidP="00994A47">
      <w:pPr>
        <w:pStyle w:val="a3"/>
        <w:numPr>
          <w:ilvl w:val="0"/>
          <w:numId w:val="16"/>
        </w:numPr>
        <w:spacing w:before="30"/>
        <w:rPr>
          <w:sz w:val="21"/>
          <w:szCs w:val="21"/>
          <w:lang w:eastAsia="zh-CN"/>
        </w:rPr>
      </w:pPr>
      <w:r w:rsidRPr="00994A47">
        <w:rPr>
          <w:sz w:val="21"/>
          <w:szCs w:val="21"/>
          <w:lang w:eastAsia="zh-CN"/>
        </w:rPr>
        <w:t>包括了图片文件、加解密程序和多国语言包等，运用资源函数进行导出； 导出并使用动态库中的函数进行加密操作；</w:t>
      </w:r>
    </w:p>
    <w:p w14:paraId="2C1EEF2C" w14:textId="43A608D6" w:rsidR="00EB16FA" w:rsidRPr="00994A47" w:rsidRDefault="00EB16FA" w:rsidP="00994A47">
      <w:pPr>
        <w:pStyle w:val="a3"/>
        <w:numPr>
          <w:ilvl w:val="0"/>
          <w:numId w:val="16"/>
        </w:numPr>
        <w:spacing w:before="30"/>
        <w:rPr>
          <w:b/>
          <w:sz w:val="21"/>
          <w:szCs w:val="21"/>
          <w:lang w:eastAsia="zh-CN"/>
        </w:rPr>
      </w:pPr>
      <w:r w:rsidRPr="00994A47">
        <w:rPr>
          <w:sz w:val="21"/>
          <w:szCs w:val="21"/>
          <w:lang w:eastAsia="zh-CN"/>
        </w:rPr>
        <w:t>创建多个线程定期检测有无新文件，通过后缀名加密指定类型文件，并伴随创建临时 文件夹，修改注册表等行为。检测有无密钥，有就进行解密；</w:t>
      </w:r>
    </w:p>
    <w:sectPr w:rsidR="00EB16FA" w:rsidRPr="00994A47">
      <w:type w:val="continuous"/>
      <w:pgSz w:w="11910" w:h="16840"/>
      <w:pgMar w:top="0" w:right="4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942775" w14:textId="77777777" w:rsidR="006D1348" w:rsidRDefault="006D1348" w:rsidP="000B3947">
      <w:r>
        <w:separator/>
      </w:r>
    </w:p>
  </w:endnote>
  <w:endnote w:type="continuationSeparator" w:id="0">
    <w:p w14:paraId="5C86B9F4" w14:textId="77777777" w:rsidR="006D1348" w:rsidRDefault="006D1348" w:rsidP="000B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009D4" w14:textId="77777777" w:rsidR="006D1348" w:rsidRDefault="006D1348" w:rsidP="000B3947">
      <w:r>
        <w:separator/>
      </w:r>
    </w:p>
  </w:footnote>
  <w:footnote w:type="continuationSeparator" w:id="0">
    <w:p w14:paraId="738BEFC1" w14:textId="77777777" w:rsidR="006D1348" w:rsidRDefault="006D1348" w:rsidP="000B3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468" w:hanging="238"/>
      </w:pPr>
      <w:rPr>
        <w:rFonts w:ascii="微软雅黑" w:eastAsia="微软雅黑" w:hAnsi="微软雅黑" w:cs="微软雅黑" w:hint="default"/>
        <w:spacing w:val="-18"/>
        <w:w w:val="100"/>
        <w:sz w:val="18"/>
        <w:szCs w:val="18"/>
        <w:lang w:val="en-US" w:eastAsia="en-US" w:bidi="en-US"/>
      </w:rPr>
    </w:lvl>
    <w:lvl w:ilvl="1">
      <w:numFmt w:val="bullet"/>
      <w:lvlText w:val="•"/>
      <w:lvlJc w:val="left"/>
      <w:pPr>
        <w:ind w:left="5156" w:hanging="238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5853" w:hanging="238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6549" w:hanging="238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7246" w:hanging="238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7943" w:hanging="238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8639" w:hanging="238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9336" w:hanging="238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10032" w:hanging="238"/>
      </w:pPr>
      <w:rPr>
        <w:rFonts w:hint="default"/>
        <w:lang w:val="en-US" w:eastAsia="en-US" w:bidi="en-US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4471" w:hanging="276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en-US"/>
      </w:rPr>
    </w:lvl>
    <w:lvl w:ilvl="1">
      <w:numFmt w:val="bullet"/>
      <w:lvlText w:val="•"/>
      <w:lvlJc w:val="left"/>
      <w:pPr>
        <w:ind w:left="5174" w:hanging="276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5869" w:hanging="276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6563" w:hanging="276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7258" w:hanging="276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7953" w:hanging="27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8647" w:hanging="27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9342" w:hanging="27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10036" w:hanging="276"/>
      </w:pPr>
      <w:rPr>
        <w:rFonts w:hint="default"/>
        <w:lang w:val="en-US" w:eastAsia="en-US" w:bidi="en-US"/>
      </w:rPr>
    </w:lvl>
  </w:abstractNum>
  <w:abstractNum w:abstractNumId="2" w15:restartNumberingAfterBreak="0">
    <w:nsid w:val="01CB759D"/>
    <w:multiLevelType w:val="hybridMultilevel"/>
    <w:tmpl w:val="537E5D50"/>
    <w:lvl w:ilvl="0" w:tplc="E3FCF088">
      <w:start w:val="1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3" w15:restartNumberingAfterBreak="0">
    <w:nsid w:val="04F6A4C7"/>
    <w:multiLevelType w:val="singleLevel"/>
    <w:tmpl w:val="2C6A6CEA"/>
    <w:lvl w:ilvl="0">
      <w:start w:val="1"/>
      <w:numFmt w:val="decimal"/>
      <w:suff w:val="space"/>
      <w:lvlText w:val="%1."/>
      <w:lvlJc w:val="left"/>
      <w:rPr>
        <w:rFonts w:ascii="微软雅黑" w:eastAsia="微软雅黑" w:hAnsi="微软雅黑" w:cs="微软雅黑"/>
      </w:rPr>
    </w:lvl>
  </w:abstractNum>
  <w:abstractNum w:abstractNumId="4" w15:restartNumberingAfterBreak="0">
    <w:nsid w:val="07FC0CF4"/>
    <w:multiLevelType w:val="hybridMultilevel"/>
    <w:tmpl w:val="A4DE7E06"/>
    <w:lvl w:ilvl="0" w:tplc="282CA702">
      <w:start w:val="1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5" w15:restartNumberingAfterBreak="0">
    <w:nsid w:val="0F8E6BFC"/>
    <w:multiLevelType w:val="hybridMultilevel"/>
    <w:tmpl w:val="F84298BA"/>
    <w:lvl w:ilvl="0" w:tplc="12209DEC">
      <w:start w:val="1"/>
      <w:numFmt w:val="decimal"/>
      <w:lvlText w:val="%1."/>
      <w:lvlJc w:val="left"/>
      <w:pPr>
        <w:ind w:left="4591" w:hanging="360"/>
      </w:pPr>
      <w:rPr>
        <w:rFonts w:ascii="Segoe UI" w:hAnsi="Segoe UI" w:cs="Segoe UI" w:hint="default"/>
        <w:b w:val="0"/>
        <w:color w:val="24292E"/>
        <w:sz w:val="18"/>
      </w:rPr>
    </w:lvl>
    <w:lvl w:ilvl="1" w:tplc="04090019" w:tentative="1">
      <w:start w:val="1"/>
      <w:numFmt w:val="lowerLetter"/>
      <w:lvlText w:val="%2)"/>
      <w:lvlJc w:val="left"/>
      <w:pPr>
        <w:ind w:left="5071" w:hanging="420"/>
      </w:pPr>
    </w:lvl>
    <w:lvl w:ilvl="2" w:tplc="0409001B" w:tentative="1">
      <w:start w:val="1"/>
      <w:numFmt w:val="lowerRoman"/>
      <w:lvlText w:val="%3."/>
      <w:lvlJc w:val="right"/>
      <w:pPr>
        <w:ind w:left="5491" w:hanging="420"/>
      </w:pPr>
    </w:lvl>
    <w:lvl w:ilvl="3" w:tplc="0409000F" w:tentative="1">
      <w:start w:val="1"/>
      <w:numFmt w:val="decimal"/>
      <w:lvlText w:val="%4."/>
      <w:lvlJc w:val="left"/>
      <w:pPr>
        <w:ind w:left="5911" w:hanging="420"/>
      </w:pPr>
    </w:lvl>
    <w:lvl w:ilvl="4" w:tplc="04090019" w:tentative="1">
      <w:start w:val="1"/>
      <w:numFmt w:val="lowerLetter"/>
      <w:lvlText w:val="%5)"/>
      <w:lvlJc w:val="left"/>
      <w:pPr>
        <w:ind w:left="6331" w:hanging="420"/>
      </w:pPr>
    </w:lvl>
    <w:lvl w:ilvl="5" w:tplc="0409001B" w:tentative="1">
      <w:start w:val="1"/>
      <w:numFmt w:val="lowerRoman"/>
      <w:lvlText w:val="%6."/>
      <w:lvlJc w:val="right"/>
      <w:pPr>
        <w:ind w:left="6751" w:hanging="420"/>
      </w:pPr>
    </w:lvl>
    <w:lvl w:ilvl="6" w:tplc="0409000F" w:tentative="1">
      <w:start w:val="1"/>
      <w:numFmt w:val="decimal"/>
      <w:lvlText w:val="%7."/>
      <w:lvlJc w:val="left"/>
      <w:pPr>
        <w:ind w:left="7171" w:hanging="420"/>
      </w:pPr>
    </w:lvl>
    <w:lvl w:ilvl="7" w:tplc="04090019" w:tentative="1">
      <w:start w:val="1"/>
      <w:numFmt w:val="lowerLetter"/>
      <w:lvlText w:val="%8)"/>
      <w:lvlJc w:val="left"/>
      <w:pPr>
        <w:ind w:left="7591" w:hanging="420"/>
      </w:pPr>
    </w:lvl>
    <w:lvl w:ilvl="8" w:tplc="0409001B" w:tentative="1">
      <w:start w:val="1"/>
      <w:numFmt w:val="lowerRoman"/>
      <w:lvlText w:val="%9."/>
      <w:lvlJc w:val="right"/>
      <w:pPr>
        <w:ind w:left="8011" w:hanging="420"/>
      </w:pPr>
    </w:lvl>
  </w:abstractNum>
  <w:abstractNum w:abstractNumId="6" w15:restartNumberingAfterBreak="0">
    <w:nsid w:val="1BC17BE3"/>
    <w:multiLevelType w:val="hybridMultilevel"/>
    <w:tmpl w:val="AE5C8D8E"/>
    <w:lvl w:ilvl="0" w:tplc="B13A9C10">
      <w:start w:val="1"/>
      <w:numFmt w:val="decimal"/>
      <w:lvlText w:val="%1."/>
      <w:lvlJc w:val="left"/>
      <w:pPr>
        <w:ind w:left="459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1" w:hanging="420"/>
      </w:pPr>
    </w:lvl>
    <w:lvl w:ilvl="2" w:tplc="0409001B" w:tentative="1">
      <w:start w:val="1"/>
      <w:numFmt w:val="lowerRoman"/>
      <w:lvlText w:val="%3."/>
      <w:lvlJc w:val="right"/>
      <w:pPr>
        <w:ind w:left="5491" w:hanging="420"/>
      </w:pPr>
    </w:lvl>
    <w:lvl w:ilvl="3" w:tplc="0409000F" w:tentative="1">
      <w:start w:val="1"/>
      <w:numFmt w:val="decimal"/>
      <w:lvlText w:val="%4."/>
      <w:lvlJc w:val="left"/>
      <w:pPr>
        <w:ind w:left="5911" w:hanging="420"/>
      </w:pPr>
    </w:lvl>
    <w:lvl w:ilvl="4" w:tplc="04090019" w:tentative="1">
      <w:start w:val="1"/>
      <w:numFmt w:val="lowerLetter"/>
      <w:lvlText w:val="%5)"/>
      <w:lvlJc w:val="left"/>
      <w:pPr>
        <w:ind w:left="6331" w:hanging="420"/>
      </w:pPr>
    </w:lvl>
    <w:lvl w:ilvl="5" w:tplc="0409001B" w:tentative="1">
      <w:start w:val="1"/>
      <w:numFmt w:val="lowerRoman"/>
      <w:lvlText w:val="%6."/>
      <w:lvlJc w:val="right"/>
      <w:pPr>
        <w:ind w:left="6751" w:hanging="420"/>
      </w:pPr>
    </w:lvl>
    <w:lvl w:ilvl="6" w:tplc="0409000F" w:tentative="1">
      <w:start w:val="1"/>
      <w:numFmt w:val="decimal"/>
      <w:lvlText w:val="%7."/>
      <w:lvlJc w:val="left"/>
      <w:pPr>
        <w:ind w:left="7171" w:hanging="420"/>
      </w:pPr>
    </w:lvl>
    <w:lvl w:ilvl="7" w:tplc="04090019" w:tentative="1">
      <w:start w:val="1"/>
      <w:numFmt w:val="lowerLetter"/>
      <w:lvlText w:val="%8)"/>
      <w:lvlJc w:val="left"/>
      <w:pPr>
        <w:ind w:left="7591" w:hanging="420"/>
      </w:pPr>
    </w:lvl>
    <w:lvl w:ilvl="8" w:tplc="0409001B" w:tentative="1">
      <w:start w:val="1"/>
      <w:numFmt w:val="lowerRoman"/>
      <w:lvlText w:val="%9."/>
      <w:lvlJc w:val="right"/>
      <w:pPr>
        <w:ind w:left="8011" w:hanging="420"/>
      </w:pPr>
    </w:lvl>
  </w:abstractNum>
  <w:abstractNum w:abstractNumId="7" w15:restartNumberingAfterBreak="0">
    <w:nsid w:val="2FC12C4D"/>
    <w:multiLevelType w:val="hybridMultilevel"/>
    <w:tmpl w:val="576A175E"/>
    <w:lvl w:ilvl="0" w:tplc="136C5848">
      <w:start w:val="1"/>
      <w:numFmt w:val="decimal"/>
      <w:lvlText w:val="%1."/>
      <w:lvlJc w:val="left"/>
      <w:pPr>
        <w:ind w:left="459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1" w:hanging="420"/>
      </w:pPr>
    </w:lvl>
    <w:lvl w:ilvl="2" w:tplc="0409001B" w:tentative="1">
      <w:start w:val="1"/>
      <w:numFmt w:val="lowerRoman"/>
      <w:lvlText w:val="%3."/>
      <w:lvlJc w:val="right"/>
      <w:pPr>
        <w:ind w:left="5491" w:hanging="420"/>
      </w:pPr>
    </w:lvl>
    <w:lvl w:ilvl="3" w:tplc="0409000F" w:tentative="1">
      <w:start w:val="1"/>
      <w:numFmt w:val="decimal"/>
      <w:lvlText w:val="%4."/>
      <w:lvlJc w:val="left"/>
      <w:pPr>
        <w:ind w:left="5911" w:hanging="420"/>
      </w:pPr>
    </w:lvl>
    <w:lvl w:ilvl="4" w:tplc="04090019" w:tentative="1">
      <w:start w:val="1"/>
      <w:numFmt w:val="lowerLetter"/>
      <w:lvlText w:val="%5)"/>
      <w:lvlJc w:val="left"/>
      <w:pPr>
        <w:ind w:left="6331" w:hanging="420"/>
      </w:pPr>
    </w:lvl>
    <w:lvl w:ilvl="5" w:tplc="0409001B" w:tentative="1">
      <w:start w:val="1"/>
      <w:numFmt w:val="lowerRoman"/>
      <w:lvlText w:val="%6."/>
      <w:lvlJc w:val="right"/>
      <w:pPr>
        <w:ind w:left="6751" w:hanging="420"/>
      </w:pPr>
    </w:lvl>
    <w:lvl w:ilvl="6" w:tplc="0409000F" w:tentative="1">
      <w:start w:val="1"/>
      <w:numFmt w:val="decimal"/>
      <w:lvlText w:val="%7."/>
      <w:lvlJc w:val="left"/>
      <w:pPr>
        <w:ind w:left="7171" w:hanging="420"/>
      </w:pPr>
    </w:lvl>
    <w:lvl w:ilvl="7" w:tplc="04090019" w:tentative="1">
      <w:start w:val="1"/>
      <w:numFmt w:val="lowerLetter"/>
      <w:lvlText w:val="%8)"/>
      <w:lvlJc w:val="left"/>
      <w:pPr>
        <w:ind w:left="7591" w:hanging="420"/>
      </w:pPr>
    </w:lvl>
    <w:lvl w:ilvl="8" w:tplc="0409001B" w:tentative="1">
      <w:start w:val="1"/>
      <w:numFmt w:val="lowerRoman"/>
      <w:lvlText w:val="%9."/>
      <w:lvlJc w:val="right"/>
      <w:pPr>
        <w:ind w:left="8011" w:hanging="420"/>
      </w:pPr>
    </w:lvl>
  </w:abstractNum>
  <w:abstractNum w:abstractNumId="8" w15:restartNumberingAfterBreak="0">
    <w:nsid w:val="3FEC0B0B"/>
    <w:multiLevelType w:val="hybridMultilevel"/>
    <w:tmpl w:val="FC922E1A"/>
    <w:lvl w:ilvl="0" w:tplc="9042CFF8">
      <w:start w:val="10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9" w15:restartNumberingAfterBreak="0">
    <w:nsid w:val="453674AA"/>
    <w:multiLevelType w:val="hybridMultilevel"/>
    <w:tmpl w:val="2722B9B2"/>
    <w:lvl w:ilvl="0" w:tplc="43544F28">
      <w:start w:val="1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10" w15:restartNumberingAfterBreak="0">
    <w:nsid w:val="56136265"/>
    <w:multiLevelType w:val="hybridMultilevel"/>
    <w:tmpl w:val="698A46AC"/>
    <w:lvl w:ilvl="0" w:tplc="A76EC56C">
      <w:start w:val="1"/>
      <w:numFmt w:val="decimal"/>
      <w:lvlText w:val="%1."/>
      <w:lvlJc w:val="left"/>
      <w:pPr>
        <w:ind w:left="4591" w:hanging="360"/>
      </w:pPr>
      <w:rPr>
        <w:rFonts w:ascii="微软雅黑" w:hAnsi="微软雅黑" w:hint="default"/>
        <w:b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5071" w:hanging="420"/>
      </w:pPr>
    </w:lvl>
    <w:lvl w:ilvl="2" w:tplc="0409001B" w:tentative="1">
      <w:start w:val="1"/>
      <w:numFmt w:val="lowerRoman"/>
      <w:lvlText w:val="%3."/>
      <w:lvlJc w:val="right"/>
      <w:pPr>
        <w:ind w:left="5491" w:hanging="420"/>
      </w:pPr>
    </w:lvl>
    <w:lvl w:ilvl="3" w:tplc="0409000F" w:tentative="1">
      <w:start w:val="1"/>
      <w:numFmt w:val="decimal"/>
      <w:lvlText w:val="%4."/>
      <w:lvlJc w:val="left"/>
      <w:pPr>
        <w:ind w:left="5911" w:hanging="420"/>
      </w:pPr>
    </w:lvl>
    <w:lvl w:ilvl="4" w:tplc="04090019" w:tentative="1">
      <w:start w:val="1"/>
      <w:numFmt w:val="lowerLetter"/>
      <w:lvlText w:val="%5)"/>
      <w:lvlJc w:val="left"/>
      <w:pPr>
        <w:ind w:left="6331" w:hanging="420"/>
      </w:pPr>
    </w:lvl>
    <w:lvl w:ilvl="5" w:tplc="0409001B" w:tentative="1">
      <w:start w:val="1"/>
      <w:numFmt w:val="lowerRoman"/>
      <w:lvlText w:val="%6."/>
      <w:lvlJc w:val="right"/>
      <w:pPr>
        <w:ind w:left="6751" w:hanging="420"/>
      </w:pPr>
    </w:lvl>
    <w:lvl w:ilvl="6" w:tplc="0409000F" w:tentative="1">
      <w:start w:val="1"/>
      <w:numFmt w:val="decimal"/>
      <w:lvlText w:val="%7."/>
      <w:lvlJc w:val="left"/>
      <w:pPr>
        <w:ind w:left="7171" w:hanging="420"/>
      </w:pPr>
    </w:lvl>
    <w:lvl w:ilvl="7" w:tplc="04090019" w:tentative="1">
      <w:start w:val="1"/>
      <w:numFmt w:val="lowerLetter"/>
      <w:lvlText w:val="%8)"/>
      <w:lvlJc w:val="left"/>
      <w:pPr>
        <w:ind w:left="7591" w:hanging="420"/>
      </w:pPr>
    </w:lvl>
    <w:lvl w:ilvl="8" w:tplc="0409001B" w:tentative="1">
      <w:start w:val="1"/>
      <w:numFmt w:val="lowerRoman"/>
      <w:lvlText w:val="%9."/>
      <w:lvlJc w:val="right"/>
      <w:pPr>
        <w:ind w:left="8011" w:hanging="420"/>
      </w:p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4468" w:hanging="238"/>
      </w:pPr>
      <w:rPr>
        <w:rFonts w:ascii="微软雅黑" w:eastAsia="微软雅黑" w:hAnsi="微软雅黑" w:cs="微软雅黑" w:hint="default"/>
        <w:spacing w:val="-18"/>
        <w:w w:val="100"/>
        <w:sz w:val="18"/>
        <w:szCs w:val="18"/>
        <w:lang w:val="en-US" w:eastAsia="en-US" w:bidi="en-US"/>
      </w:rPr>
    </w:lvl>
    <w:lvl w:ilvl="1">
      <w:numFmt w:val="bullet"/>
      <w:lvlText w:val="•"/>
      <w:lvlJc w:val="left"/>
      <w:pPr>
        <w:ind w:left="5156" w:hanging="238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5853" w:hanging="238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6549" w:hanging="238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7246" w:hanging="238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7943" w:hanging="238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8639" w:hanging="238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9336" w:hanging="238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10032" w:hanging="238"/>
      </w:pPr>
      <w:rPr>
        <w:rFonts w:hint="default"/>
        <w:lang w:val="en-US" w:eastAsia="en-US" w:bidi="en-US"/>
      </w:rPr>
    </w:lvl>
  </w:abstractNum>
  <w:abstractNum w:abstractNumId="12" w15:restartNumberingAfterBreak="0">
    <w:nsid w:val="62DB3B26"/>
    <w:multiLevelType w:val="hybridMultilevel"/>
    <w:tmpl w:val="EA30BE9E"/>
    <w:lvl w:ilvl="0" w:tplc="64D4A9CE">
      <w:start w:val="1"/>
      <w:numFmt w:val="decimal"/>
      <w:lvlText w:val="%1．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13" w15:restartNumberingAfterBreak="0">
    <w:nsid w:val="738D3A2C"/>
    <w:multiLevelType w:val="hybridMultilevel"/>
    <w:tmpl w:val="38B4C4A0"/>
    <w:lvl w:ilvl="0" w:tplc="14DA2F5C">
      <w:start w:val="5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14" w15:restartNumberingAfterBreak="0">
    <w:nsid w:val="7C2147EB"/>
    <w:multiLevelType w:val="hybridMultilevel"/>
    <w:tmpl w:val="25F0C6A4"/>
    <w:lvl w:ilvl="0" w:tplc="FBF69B58">
      <w:start w:val="4"/>
      <w:numFmt w:val="decimal"/>
      <w:lvlText w:val="%1.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abstractNum w:abstractNumId="15" w15:restartNumberingAfterBreak="0">
    <w:nsid w:val="7DCC4427"/>
    <w:multiLevelType w:val="hybridMultilevel"/>
    <w:tmpl w:val="242036AA"/>
    <w:lvl w:ilvl="0" w:tplc="F9C46BF6">
      <w:start w:val="1"/>
      <w:numFmt w:val="decimal"/>
      <w:lvlText w:val="%1．"/>
      <w:lvlJc w:val="left"/>
      <w:pPr>
        <w:ind w:left="45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070" w:hanging="420"/>
      </w:pPr>
    </w:lvl>
    <w:lvl w:ilvl="2" w:tplc="0409001B" w:tentative="1">
      <w:start w:val="1"/>
      <w:numFmt w:val="lowerRoman"/>
      <w:lvlText w:val="%3."/>
      <w:lvlJc w:val="right"/>
      <w:pPr>
        <w:ind w:left="5490" w:hanging="420"/>
      </w:pPr>
    </w:lvl>
    <w:lvl w:ilvl="3" w:tplc="0409000F" w:tentative="1">
      <w:start w:val="1"/>
      <w:numFmt w:val="decimal"/>
      <w:lvlText w:val="%4."/>
      <w:lvlJc w:val="left"/>
      <w:pPr>
        <w:ind w:left="5910" w:hanging="420"/>
      </w:pPr>
    </w:lvl>
    <w:lvl w:ilvl="4" w:tplc="04090019" w:tentative="1">
      <w:start w:val="1"/>
      <w:numFmt w:val="lowerLetter"/>
      <w:lvlText w:val="%5)"/>
      <w:lvlJc w:val="left"/>
      <w:pPr>
        <w:ind w:left="6330" w:hanging="420"/>
      </w:pPr>
    </w:lvl>
    <w:lvl w:ilvl="5" w:tplc="0409001B" w:tentative="1">
      <w:start w:val="1"/>
      <w:numFmt w:val="lowerRoman"/>
      <w:lvlText w:val="%6."/>
      <w:lvlJc w:val="right"/>
      <w:pPr>
        <w:ind w:left="6750" w:hanging="420"/>
      </w:pPr>
    </w:lvl>
    <w:lvl w:ilvl="6" w:tplc="0409000F" w:tentative="1">
      <w:start w:val="1"/>
      <w:numFmt w:val="decimal"/>
      <w:lvlText w:val="%7."/>
      <w:lvlJc w:val="left"/>
      <w:pPr>
        <w:ind w:left="7170" w:hanging="420"/>
      </w:pPr>
    </w:lvl>
    <w:lvl w:ilvl="7" w:tplc="04090019" w:tentative="1">
      <w:start w:val="1"/>
      <w:numFmt w:val="lowerLetter"/>
      <w:lvlText w:val="%8)"/>
      <w:lvlJc w:val="left"/>
      <w:pPr>
        <w:ind w:left="7590" w:hanging="420"/>
      </w:pPr>
    </w:lvl>
    <w:lvl w:ilvl="8" w:tplc="0409001B" w:tentative="1">
      <w:start w:val="1"/>
      <w:numFmt w:val="lowerRoman"/>
      <w:lvlText w:val="%9."/>
      <w:lvlJc w:val="right"/>
      <w:pPr>
        <w:ind w:left="8010" w:hanging="42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3"/>
  </w:num>
  <w:num w:numId="5">
    <w:abstractNumId w:val="6"/>
  </w:num>
  <w:num w:numId="6">
    <w:abstractNumId w:val="15"/>
  </w:num>
  <w:num w:numId="7">
    <w:abstractNumId w:val="8"/>
  </w:num>
  <w:num w:numId="8">
    <w:abstractNumId w:val="14"/>
  </w:num>
  <w:num w:numId="9">
    <w:abstractNumId w:val="4"/>
  </w:num>
  <w:num w:numId="10">
    <w:abstractNumId w:val="10"/>
  </w:num>
  <w:num w:numId="11">
    <w:abstractNumId w:val="2"/>
  </w:num>
  <w:num w:numId="12">
    <w:abstractNumId w:val="12"/>
  </w:num>
  <w:num w:numId="13">
    <w:abstractNumId w:val="13"/>
  </w:num>
  <w:num w:numId="14">
    <w:abstractNumId w:val="9"/>
  </w:num>
  <w:num w:numId="15">
    <w:abstractNumId w:val="5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49" fillcolor="#006fc0" stroke="f">
      <v:fill color="#006fc0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91D61"/>
    <w:rsid w:val="0002308D"/>
    <w:rsid w:val="000B3947"/>
    <w:rsid w:val="0010428A"/>
    <w:rsid w:val="00113EF6"/>
    <w:rsid w:val="0011775B"/>
    <w:rsid w:val="00166856"/>
    <w:rsid w:val="001B4662"/>
    <w:rsid w:val="001F54AA"/>
    <w:rsid w:val="00285105"/>
    <w:rsid w:val="00291D61"/>
    <w:rsid w:val="002D5B0B"/>
    <w:rsid w:val="002E347C"/>
    <w:rsid w:val="003046A0"/>
    <w:rsid w:val="00380FA2"/>
    <w:rsid w:val="003B7468"/>
    <w:rsid w:val="003E1848"/>
    <w:rsid w:val="003F1EE7"/>
    <w:rsid w:val="00422CB2"/>
    <w:rsid w:val="00461D54"/>
    <w:rsid w:val="00462460"/>
    <w:rsid w:val="00472ACD"/>
    <w:rsid w:val="0047424D"/>
    <w:rsid w:val="004779B0"/>
    <w:rsid w:val="00497675"/>
    <w:rsid w:val="004A31A2"/>
    <w:rsid w:val="004D1F45"/>
    <w:rsid w:val="004E50E9"/>
    <w:rsid w:val="004F2E41"/>
    <w:rsid w:val="004F449B"/>
    <w:rsid w:val="00532DBC"/>
    <w:rsid w:val="00576ACF"/>
    <w:rsid w:val="005A67FE"/>
    <w:rsid w:val="005A7EF7"/>
    <w:rsid w:val="005F2DAF"/>
    <w:rsid w:val="00613F9F"/>
    <w:rsid w:val="00614C6E"/>
    <w:rsid w:val="0062699F"/>
    <w:rsid w:val="006D1348"/>
    <w:rsid w:val="006E061A"/>
    <w:rsid w:val="006E6611"/>
    <w:rsid w:val="007138FF"/>
    <w:rsid w:val="00726507"/>
    <w:rsid w:val="008123EB"/>
    <w:rsid w:val="008A6E28"/>
    <w:rsid w:val="008A76E5"/>
    <w:rsid w:val="008B0028"/>
    <w:rsid w:val="008B4D6E"/>
    <w:rsid w:val="008C13B7"/>
    <w:rsid w:val="008C3CFB"/>
    <w:rsid w:val="008C687C"/>
    <w:rsid w:val="00947210"/>
    <w:rsid w:val="00966D6B"/>
    <w:rsid w:val="00994A47"/>
    <w:rsid w:val="009F1998"/>
    <w:rsid w:val="009F4A58"/>
    <w:rsid w:val="00A06641"/>
    <w:rsid w:val="00A667FC"/>
    <w:rsid w:val="00AC1499"/>
    <w:rsid w:val="00B0456D"/>
    <w:rsid w:val="00B10872"/>
    <w:rsid w:val="00B37779"/>
    <w:rsid w:val="00B83B3A"/>
    <w:rsid w:val="00BA57F1"/>
    <w:rsid w:val="00BD396B"/>
    <w:rsid w:val="00C0178B"/>
    <w:rsid w:val="00C07E1D"/>
    <w:rsid w:val="00C122F6"/>
    <w:rsid w:val="00C97095"/>
    <w:rsid w:val="00D05C70"/>
    <w:rsid w:val="00D22DA1"/>
    <w:rsid w:val="00D64665"/>
    <w:rsid w:val="00D65102"/>
    <w:rsid w:val="00D82180"/>
    <w:rsid w:val="00DA2C75"/>
    <w:rsid w:val="00DB2FF8"/>
    <w:rsid w:val="00DC67D5"/>
    <w:rsid w:val="00DD18C1"/>
    <w:rsid w:val="00DE7723"/>
    <w:rsid w:val="00DE78A0"/>
    <w:rsid w:val="00E37ACE"/>
    <w:rsid w:val="00E6484A"/>
    <w:rsid w:val="00EB16FA"/>
    <w:rsid w:val="00ED13E7"/>
    <w:rsid w:val="00EF3F11"/>
    <w:rsid w:val="00F54B04"/>
    <w:rsid w:val="00F81AC1"/>
    <w:rsid w:val="01237FC6"/>
    <w:rsid w:val="19507395"/>
    <w:rsid w:val="1D4D1340"/>
    <w:rsid w:val="22BD1BBE"/>
    <w:rsid w:val="2F417112"/>
    <w:rsid w:val="41AC0342"/>
    <w:rsid w:val="472C4DA0"/>
    <w:rsid w:val="51002BA0"/>
    <w:rsid w:val="526874A1"/>
    <w:rsid w:val="591120B2"/>
    <w:rsid w:val="6D395A91"/>
    <w:rsid w:val="7699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006fc0" stroke="f">
      <v:fill color="#006fc0"/>
      <v:stroke on="f"/>
    </o:shapedefaults>
    <o:shapelayout v:ext="edit">
      <o:idmap v:ext="edit" data="1"/>
    </o:shapelayout>
  </w:shapeDefaults>
  <w:decimalSymbol w:val="."/>
  <w:listSeparator w:val=","/>
  <w14:docId w14:val="596DCDAE"/>
  <w15:docId w15:val="{EE761248-95E0-47D9-B735-4A869AEF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A2C75"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 w:bidi="en-US"/>
    </w:rPr>
  </w:style>
  <w:style w:type="paragraph" w:styleId="1">
    <w:name w:val="heading 1"/>
    <w:basedOn w:val="a"/>
    <w:next w:val="a"/>
    <w:uiPriority w:val="1"/>
    <w:qFormat/>
    <w:pPr>
      <w:spacing w:before="3"/>
      <w:ind w:left="4252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4468" w:hanging="238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40"/>
      <w:ind w:left="4468" w:hanging="23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966D6B"/>
    <w:rPr>
      <w:rFonts w:ascii="微软雅黑" w:eastAsia="微软雅黑" w:hAnsi="微软雅黑" w:cs="微软雅黑"/>
      <w:sz w:val="18"/>
      <w:szCs w:val="18"/>
      <w:lang w:eastAsia="en-US" w:bidi="en-US"/>
    </w:rPr>
  </w:style>
  <w:style w:type="paragraph" w:styleId="a6">
    <w:name w:val="header"/>
    <w:basedOn w:val="a"/>
    <w:link w:val="a7"/>
    <w:rsid w:val="000B39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B3947"/>
    <w:rPr>
      <w:rFonts w:ascii="微软雅黑" w:eastAsia="微软雅黑" w:hAnsi="微软雅黑" w:cs="微软雅黑"/>
      <w:sz w:val="18"/>
      <w:szCs w:val="18"/>
      <w:lang w:eastAsia="en-US" w:bidi="en-US"/>
    </w:rPr>
  </w:style>
  <w:style w:type="paragraph" w:styleId="a8">
    <w:name w:val="footer"/>
    <w:basedOn w:val="a"/>
    <w:link w:val="a9"/>
    <w:rsid w:val="000B39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B3947"/>
    <w:rPr>
      <w:rFonts w:ascii="微软雅黑" w:eastAsia="微软雅黑" w:hAnsi="微软雅黑" w:cs="微软雅黑"/>
      <w:sz w:val="18"/>
      <w:szCs w:val="18"/>
      <w:lang w:eastAsia="en-US" w:bidi="en-US"/>
    </w:rPr>
  </w:style>
  <w:style w:type="character" w:styleId="aa">
    <w:name w:val="Hyperlink"/>
    <w:basedOn w:val="a0"/>
    <w:uiPriority w:val="99"/>
    <w:unhideWhenUsed/>
    <w:rsid w:val="00285105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85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6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1013503897/WxySecurityGuard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36"/>
    <customShpInfo spid="_x0000_s1042"/>
    <customShpInfo spid="_x0000_s1043"/>
    <customShpInfo spid="_x0000_s1044"/>
    <customShpInfo spid="_x0000_s1041"/>
    <customShpInfo spid="_x0000_s1046"/>
    <customShpInfo spid="_x0000_s1047"/>
    <customShpInfo spid="_x0000_s1048"/>
    <customShpInfo spid="_x0000_s1045"/>
    <customShpInfo spid="_x0000_s1037"/>
    <customShpInfo spid="_x0000_s1029"/>
    <customShpInfo spid="_x0000_s1028"/>
    <customShpInfo spid="_x0000_s1038"/>
    <customShpInfo spid="_x0000_s1031"/>
    <customShpInfo spid="_x0000_s1030"/>
    <customShpInfo spid="_x0000_s1039"/>
    <customShpInfo spid="_x0000_s1033"/>
    <customShpInfo spid="_x0000_s1032"/>
    <customShpInfo spid="_x0000_s1040"/>
    <customShpInfo spid="_x0000_s1035"/>
    <customShpInfo spid="_x0000_s103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969434-3A94-442F-A08A-A27AF454E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w1013</dc:creator>
  <cp:lastModifiedBy>魏星宇</cp:lastModifiedBy>
  <cp:revision>31</cp:revision>
  <cp:lastPrinted>2020-08-11T05:22:00Z</cp:lastPrinted>
  <dcterms:created xsi:type="dcterms:W3CDTF">2019-03-15T16:22:00Z</dcterms:created>
  <dcterms:modified xsi:type="dcterms:W3CDTF">2020-08-11T05:22:00Z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2019-03-16T00:00:00Z</vt:filetime>
  </property>
  <property fmtid="{D5CDD505-2E9C-101B-9397-08002B2CF9AE}" pid="3" name="LastSaved">
    <vt:filetime>2019-03-15T00:00:00Z</vt:filetime>
  </property>
  <property fmtid="{D5CDD505-2E9C-101B-9397-08002B2CF9AE}" pid="4" name="KSOProductBuildVer">
    <vt:lpwstr>2052-11.1.0.8573</vt:lpwstr>
  </property>
</Properties>
</file>